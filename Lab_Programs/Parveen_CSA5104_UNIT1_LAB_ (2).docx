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D56C9">
      <w:pPr>
        <w:pStyle w:val="36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UNIT 1 : L</w:t>
      </w: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AB EXPERIMENTS</w:t>
      </w:r>
    </w:p>
    <w:p w14:paraId="7E95A4E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Name : Parveen</w:t>
      </w:r>
    </w:p>
    <w:p w14:paraId="50FB9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Reg No. : 192462005</w:t>
      </w:r>
      <w:r>
        <w:rPr>
          <w:rFonts w:hint="default" w:ascii="Times New Roman" w:hAnsi="Times New Roman" w:cs="Times New Roman"/>
        </w:rPr>
        <w:br w:type="page"/>
      </w:r>
    </w:p>
    <w:p w14:paraId="251B62A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1: Password Strength Checker</w:t>
      </w:r>
    </w:p>
    <w:p w14:paraId="269092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32C460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write a C++ program that checks whether a password is strong or weak based on given security criteria.</w:t>
      </w:r>
    </w:p>
    <w:p w14:paraId="728B7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4F9F9BF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77A382E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password string entered by the user.</w:t>
      </w:r>
    </w:p>
    <w:p w14:paraId="66FBC5B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Initialize flags for uppercase, lowercase, and digit as false.</w:t>
      </w:r>
    </w:p>
    <w:p w14:paraId="741EA50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Traverse each character of the password and set the corresponding flag if an uppercase letter, lowercase letter, or digit is found.</w:t>
      </w:r>
    </w:p>
    <w:p w14:paraId="0EDD9A6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Check if length &gt;= 8 AND all three flags are true.</w:t>
      </w:r>
    </w:p>
    <w:p w14:paraId="6487411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If condition is true, display 'Password is Strong.'</w:t>
      </w:r>
    </w:p>
    <w:p w14:paraId="5359925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Otherwise, display 'Password is Weak.'</w:t>
      </w:r>
    </w:p>
    <w:p w14:paraId="2564E90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103A75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9B5D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5CFB72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pwd;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Password: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pwd);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bool hasUpper = false, hasLower = false, hasDigit = false;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pwd)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(isupper(c)) hasUpper = true;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(islower(c)) hasLower = true;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(isdigit(c)) hasDigit = true;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(pwd.length() &gt;= 8 &amp;&amp; hasUpper &amp;&amp; hasLower &amp;&amp; hasDigit)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"Password is Strong."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"Password is Weak."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31308E38">
      <w:pPr>
        <w:rPr>
          <w:rFonts w:hint="default" w:ascii="Times New Roman" w:hAnsi="Times New Roman" w:cs="Times New Roman"/>
        </w:rPr>
      </w:pPr>
    </w:p>
    <w:p w14:paraId="6C4B32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342B39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Password: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Network123</w:t>
      </w:r>
    </w:p>
    <w:p w14:paraId="070E90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6BB012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Password: Password is Strong.</w:t>
      </w:r>
    </w:p>
    <w:p w14:paraId="40459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7E176C8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71755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78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1C4AF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program successfully checks password strength based on length, uppercase, lowercase, and digit criteria.</w:t>
      </w:r>
    </w:p>
    <w:p w14:paraId="078DB4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0FC1B9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2: Login Authentication</w:t>
      </w:r>
    </w:p>
    <w:p w14:paraId="24644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4F20C1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create a simple login authentication program using a predefined username and password.</w:t>
      </w:r>
    </w:p>
    <w:p w14:paraId="3B5819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31A584D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45A6DBA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Store a predefined username and password.</w:t>
      </w:r>
    </w:p>
    <w:p w14:paraId="2D8600B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username and password entered by the user.</w:t>
      </w:r>
    </w:p>
    <w:p w14:paraId="4551B4A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Compare entered credentials with the stored credentials.</w:t>
      </w:r>
    </w:p>
    <w:p w14:paraId="3F7BC40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If both match, display 'Login Successful'.</w:t>
      </w:r>
    </w:p>
    <w:p w14:paraId="77ED0A5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Otherwise, display 'Invalid Username or Password'.</w:t>
      </w:r>
    </w:p>
    <w:p w14:paraId="2CEF17B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24E2DA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1259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7088260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storedUser = "admin";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storedPass = "admin123";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user, pass;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"Username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user;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"Password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pass;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(user == storedUser &amp;&amp; pass == storedPass)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"Login Successful"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"Invalid Username or Password"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4C6F218A">
      <w:pPr>
        <w:rPr>
          <w:rFonts w:hint="default" w:ascii="Times New Roman" w:hAnsi="Times New Roman" w:cs="Times New Roman"/>
        </w:rPr>
      </w:pPr>
    </w:p>
    <w:p w14:paraId="7BB16B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71460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Username : admin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Password : admin123</w:t>
      </w:r>
    </w:p>
    <w:p w14:paraId="128F66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0AF1B6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Username : Password : Login Successful</w:t>
      </w:r>
    </w:p>
    <w:p w14:paraId="44FFB7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5EA2C6B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717550"/>
            <wp:effectExtent l="0" t="0" r="0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38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7ADD1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login authentication program correctly verifies user credentials and grants or denies access.</w:t>
      </w:r>
    </w:p>
    <w:p w14:paraId="2364DF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55CA6A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3: File Access Permission Simulation</w:t>
      </w:r>
    </w:p>
    <w:p w14:paraId="558645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566FAC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simulate file access permission based on user roles (Admin, Faculty, Student).</w:t>
      </w:r>
    </w:p>
    <w:p w14:paraId="3791C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3F3BDDF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119F765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Define permission sets: Admin -&gt; Read, Write, Delete; Faculty -&gt; Read, Write; Student -&gt; Read only.</w:t>
      </w:r>
    </w:p>
    <w:p w14:paraId="7F7F87D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role entered by the user.</w:t>
      </w:r>
    </w:p>
    <w:p w14:paraId="76BF0DB7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Compare the entered role with the predefined roles.</w:t>
      </w:r>
    </w:p>
    <w:p w14:paraId="2F66802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Display the permissions associated with the matched role.</w:t>
      </w:r>
    </w:p>
    <w:p w14:paraId="57C4672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If the role does not match any predefined role, display 'Invalid Role'.</w:t>
      </w:r>
    </w:p>
    <w:p w14:paraId="79B4FBA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0E636A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88A7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354B39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role;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Role: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role;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"Permissions:"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(role == "Admin")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"Read, Write, Delete"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 if (role == "Faculty")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"Read, Write"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 if (role == "Student")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"Read Only"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"Invalid Role"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57EED137">
      <w:pPr>
        <w:rPr>
          <w:rFonts w:hint="default" w:ascii="Times New Roman" w:hAnsi="Times New Roman" w:cs="Times New Roman"/>
        </w:rPr>
      </w:pPr>
    </w:p>
    <w:p w14:paraId="10F7C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762B5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Role: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Student</w:t>
      </w:r>
    </w:p>
    <w:p w14:paraId="16AC71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28DB70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Role: Permissions: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Read Only</w:t>
      </w:r>
    </w:p>
    <w:p w14:paraId="0A2B53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00DD09E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84391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A1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5ED07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program successfully simulates role-based file access permissions, demonstrating the concept of access control.</w:t>
      </w:r>
    </w:p>
    <w:p w14:paraId="315AE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2EF236D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4: Bell-LaPadula Access Checker</w:t>
      </w:r>
    </w:p>
    <w:p w14:paraId="5AAE49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03961F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simulate access control using the Bell-LaPadula security model (No Read Up, No Write Down).</w:t>
      </w:r>
    </w:p>
    <w:p w14:paraId="1D6287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31EB9AB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4545EC6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Assign numeric security levels: Public=1, Confidential=2, Secret=3, Top Secret=4.</w:t>
      </w:r>
    </w:p>
    <w:p w14:paraId="74EA5B8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User Security Level, File Security Level, and Operation (Read/Write).</w:t>
      </w:r>
    </w:p>
    <w:p w14:paraId="04CCB9B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If operation is Read, allow access only if User Level &gt;= File Level (No Read Up); otherwise deny with reason.</w:t>
      </w:r>
    </w:p>
    <w:p w14:paraId="5315BE1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If operation is Write, allow access only if User Level &lt;= File Level (No Write Down); otherwise deny with reason.</w:t>
      </w:r>
    </w:p>
    <w:p w14:paraId="33B8985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Display the access decision and reason (if denied).</w:t>
      </w:r>
    </w:p>
    <w:p w14:paraId="2C88CFC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3AAA60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5AACA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7E0E00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&lt;map&gt;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map&lt;string,int&gt; level;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level["Public"]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level["Confidential"] = 2;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level["Secret"] = 3;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level["Top Secret"] = 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userLevel, fileLevel, op;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"User Level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userLevel);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"File Level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fileLevel);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"Operation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op);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u = level[userLevel];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f = level[fileLevel];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(op == "Read")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(u &gt;= f)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"Access Granted"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"Access Denied\nReason : No Read Up"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 else if (op == "Write")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(u &lt;= f)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"Access Granted"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"Access Denied\nReason : No Write Down"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 else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"Invalid Operation"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2DBC8C40">
      <w:pPr>
        <w:rPr>
          <w:rFonts w:hint="default" w:ascii="Times New Roman" w:hAnsi="Times New Roman" w:cs="Times New Roman"/>
        </w:rPr>
      </w:pPr>
    </w:p>
    <w:p w14:paraId="3C17E2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518AE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User Level : Secret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File Level : Top Secret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Operation : Read</w:t>
      </w:r>
    </w:p>
    <w:p w14:paraId="28AE9A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1415FE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User Level : File Level : Operation : Access Denied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Reason : No Read Up</w:t>
      </w:r>
    </w:p>
    <w:p w14:paraId="57951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3E2B5BC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84391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9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B5374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program correctly enforces the Bell-LaPadula No-Read-Up and No-Write-Down access control rules.</w:t>
      </w:r>
    </w:p>
    <w:p w14:paraId="2E87EF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0733BB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5: Security Risk Level Calculator</w:t>
      </w:r>
    </w:p>
    <w:p w14:paraId="502862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197B49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calculate the security risk level of a system based on likelihood and impact values.</w:t>
      </w:r>
    </w:p>
    <w:p w14:paraId="7927EE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0395A37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41B9901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Likelihood (1-5) and Impact (1-5).</w:t>
      </w:r>
    </w:p>
    <w:p w14:paraId="2B35250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Calculate Risk Score = Likelihood x Impact.</w:t>
      </w:r>
    </w:p>
    <w:p w14:paraId="069947B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If Risk Score &lt;= 6, classify as Low Risk.</w:t>
      </w:r>
    </w:p>
    <w:p w14:paraId="54BD71B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Else if Risk Score &lt;= 14, classify as Medium Risk.</w:t>
      </w:r>
    </w:p>
    <w:p w14:paraId="73048B1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Else classify as High Risk.</w:t>
      </w:r>
    </w:p>
    <w:p w14:paraId="36275E4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Risk Score and Risk Level.</w:t>
      </w:r>
    </w:p>
    <w:p w14:paraId="636903A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2B058A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B078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63AF212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likelihood, impact;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"Likelihood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likelihood;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"Impact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impact;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risk = likelihood * impact;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"Risk Score : " &lt;&lt; risk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level;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(risk &lt;= 6) level = "Low";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 if (risk &lt;= 14) level = "Medium";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 level = "High";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"Risk Level : " &lt;&lt; level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4BB1939D">
      <w:pPr>
        <w:rPr>
          <w:rFonts w:hint="default" w:ascii="Times New Roman" w:hAnsi="Times New Roman" w:cs="Times New Roman"/>
        </w:rPr>
      </w:pPr>
    </w:p>
    <w:p w14:paraId="08F76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1DDA1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Likelihood : 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Impact : 4</w:t>
      </w:r>
    </w:p>
    <w:p w14:paraId="232A96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1C847D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Likelihood : Impact : Risk Score : 20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Risk Level : High</w:t>
      </w:r>
    </w:p>
    <w:p w14:paraId="6B3C92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7015A2F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8439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D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71C257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program correctly computes the risk score and classifies it into Low, Medium, or High risk levels.</w:t>
      </w:r>
    </w:p>
    <w:p w14:paraId="701EA7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72C8A4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6: Caesar Cipher with Cryptanalysis</w:t>
      </w:r>
    </w:p>
    <w:p w14:paraId="3C50F2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286C7A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Caesar cipher encryption and decryption, and perform a brute-force cryptanalysis attack showing all 25 possible decryptions.</w:t>
      </w:r>
    </w:p>
    <w:p w14:paraId="416369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7115292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56E8F78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plaintext and the encryption key k.</w:t>
      </w:r>
    </w:p>
    <w:p w14:paraId="411AC847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For encryption, shift each alphabet character forward by k positions using C = (P + k) mod 26.</w:t>
      </w:r>
    </w:p>
    <w:p w14:paraId="623B3E7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For decryption, shift each cipher character backward by k positions using P = (C - k) mod 26.</w:t>
      </w:r>
    </w:p>
    <w:p w14:paraId="69210B3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Display the encrypted and decrypted text.</w:t>
      </w:r>
    </w:p>
    <w:p w14:paraId="53F970B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For brute-force cryptanalysis, decrypt the ciphertext using all keys from 1 to 25 and display each result.</w:t>
      </w:r>
    </w:p>
    <w:p w14:paraId="6E2799B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6F5C4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8790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1EE907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caesarEncrypt(string text, int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result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text)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(isupper(c))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char((c - 'A' + key + 26) % 26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if (islower(c))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char((c - 'a' + key + 26) % 26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result;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plaintext;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plaintext);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Key: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caesarEncrypt(plaintext,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decrypted = caesarEncrypt(cipher, -key);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"\nEncrypted Text 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Text : " &lt;&lt; decrypted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"\nBrute-force Attack (all 25 keys):\n";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k = 1; k &lt;= 25; k++)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"Key " &lt;&lt; k &lt;&lt; " : " &lt;&lt; caesarEncrypt(cipher, -k)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4BF69D2E">
      <w:pPr>
        <w:rPr>
          <w:rFonts w:hint="default" w:ascii="Times New Roman" w:hAnsi="Times New Roman" w:cs="Times New Roman"/>
        </w:rPr>
      </w:pPr>
    </w:p>
    <w:p w14:paraId="3E449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311706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Plaintext: HELLO WORLD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Key: 3</w:t>
      </w:r>
    </w:p>
    <w:p w14:paraId="44ED35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64527A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Plaintext: Enter Key: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Encrypted Text : KHOOR ZRUOG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Text : HELLO WORLD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Brute-force Attack (all 25 keys):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 : JGNNQ YQTNF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 : IFMMP XPSME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3 : HELLO WORLD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4 : GDKKN VNQKC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5 : FCJJM UMPJB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6 : EBIIL TLOIA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7 : DAHHK SKNHZ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8 : CZGGJ RJMGY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9 : BYFFI QILFX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10 : AXEEH PHKEW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11 : ZWDDG OGJDV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12 : YVCCF NFICU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13 : XUBBE MEHBT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14 : WTAAD LDGAS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15 : VSZZC KCFZR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16 : URYYB JBEYQ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17 : TQXXA IADXP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18 : SPWWZ HZCWO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19 : ROVVY GYBVN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20 : QNUUX FXAUM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21 : PMTTW EWZTL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22 : OLSSV DVYSK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23 : NKRRU CUXRJ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24 : MJQQT BTWQI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 25 : LIPPS ASVPH</w:t>
      </w:r>
    </w:p>
    <w:p w14:paraId="7B19F5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31EE54C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437134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8A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7D4BE0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Caesar cipher program correctly encrypts, decrypts, and demonstrates brute-force cryptanalysis over all 25 possible keys.</w:t>
      </w:r>
    </w:p>
    <w:p w14:paraId="1A4CC9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6E2ABA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7: Monoalphabetic Cipher with Frequency Analysis</w:t>
      </w:r>
    </w:p>
    <w:p w14:paraId="237A9C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0200D4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a monoalphabetic substitution cipher and perform frequency analysis of the resulting ciphertext.</w:t>
      </w:r>
    </w:p>
    <w:p w14:paraId="5C479E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5F7A331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55447DE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 a random 26-letter substitution key by shuffling the alphabet.</w:t>
      </w:r>
    </w:p>
    <w:p w14:paraId="017C582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plaintext paragraph.</w:t>
      </w:r>
    </w:p>
    <w:p w14:paraId="4081F4C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Encrypt the paragraph by replacing each letter with its corresponding substitution key letter.</w:t>
      </w:r>
    </w:p>
    <w:p w14:paraId="278B0DC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Count the frequency of occurrence of every letter in the ciphertext.</w:t>
      </w:r>
    </w:p>
    <w:p w14:paraId="59E5EC6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Sort the letters by descending frequency and display the top 3 most frequent letters.</w:t>
      </w:r>
    </w:p>
    <w:p w14:paraId="188A5FB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4D5036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68A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128356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&lt;algorithm&gt;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&lt;cstdlib&gt;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&lt;ctime&gt;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srand(42); // fixed seed for reproducible demo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alphabet = "ABCDEFGHIJKLMNOPQRSTUVWXYZ";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key = alphabet;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random_shuffle(key.begin(), key.end());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"Substitution Key: " &lt;&lt; key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paragraph;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Paragraph: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paragraph);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paragraph)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(isupper(c))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cipher += key[c - 'A'];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if (islower(c))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cipher += tolower(key[c - 'a']);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cipher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"\nCiphertext: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freq[26] = {0};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cipher)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freq[toupper(c) - 'A']++;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"\nFrequency Count:\n";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26;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(freq[i] &gt; 0)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char('A' + i) &lt;&lt; " : " &lt;&lt; freq[i]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Top 3 most frequent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idx[26];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26; i++) idx[i]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sort(idx, idx + 26, [&amp;](int a, int b){ return freq[a] &gt; freq[b]; });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"\nTop 3 Most Frequent Letters:\n";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3;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char('A' + idx[i]) &lt;&lt; " : " &lt;&lt; freq[idx[i]]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491D3244">
      <w:pPr>
        <w:rPr>
          <w:rFonts w:hint="default" w:ascii="Times New Roman" w:hAnsi="Times New Roman" w:cs="Times New Roman"/>
        </w:rPr>
      </w:pPr>
    </w:p>
    <w:p w14:paraId="48D4A0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6C8908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Paragraph: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THE QUICK BROWN FOX JUMPS OVER THE LAZY DOG THE FOX RUNS</w:t>
      </w:r>
    </w:p>
    <w:p w14:paraId="2678C3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0264D3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Substitution Key: UGBASJLDYOWVMKNCRXTZQIHPEF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Enter Paragraph: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Ciphertext: ZDS RQYBW GXNHK JNP OQMCT NISX ZDS VUFE ANL ZDS JNP XQKT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Frequency Count: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A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B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 : 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F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G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H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I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J : 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 : 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L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 : 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O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 : 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Q : 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 : 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T : 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U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V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W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X : 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Y : 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Z : 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Top 3 Most Frequent Letters: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 : 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 : 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Z : 3</w:t>
      </w:r>
    </w:p>
    <w:p w14:paraId="00E1A0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31F3243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512699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7F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1EDA1A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monoalphabetic cipher was implemented successfully; frequency analysis correctly identified the most common ciphertext letters, illustrating a key weakness of substitution ciphers.</w:t>
      </w:r>
    </w:p>
    <w:p w14:paraId="596977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E791DB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8: Vigenere Cipher with Keyword Recovery Simulation</w:t>
      </w:r>
    </w:p>
    <w:p w14:paraId="764142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19D93E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the Vigenere cipher and perform a basic Kasiski examination to estimate the probable key length from the ciphertext.</w:t>
      </w:r>
    </w:p>
    <w:p w14:paraId="667FC8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2D8C256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632015D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plaintext and the keyword.</w:t>
      </w:r>
    </w:p>
    <w:p w14:paraId="41847FD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Encrypt using Ci = (Pi + Ki) mod 26, repeating the keyword cyclically over the plaintext.</w:t>
      </w:r>
    </w:p>
    <w:p w14:paraId="401F33F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Decrypt using Pi = (Ci - Ki) mod 26 to verify correctness.</w:t>
      </w:r>
    </w:p>
    <w:p w14:paraId="554A8ACC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For cryptanalysis, scan the ciphertext for repeated 3-letter sequences and record the distance between repeats.</w:t>
      </w:r>
    </w:p>
    <w:p w14:paraId="42BA2C3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Identify the most frequent distance as the probable key length (basic Kasiski approach).</w:t>
      </w:r>
    </w:p>
    <w:p w14:paraId="418BDEF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26A85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39221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6926ED3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&lt;map&gt;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vigenereEncrypt(string text,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result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j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text)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base = isupper(c) ? 'A' :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k = toupper(key[j % key.length()])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char((c - base + k) % 26 + base);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j++;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 else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result;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vigenereDecrypt(string text,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result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j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text)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base = isupper(c) ? 'A' :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k = toupper(key[j % key.length()])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char((c - base - k + 26) % 26 + base);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j++;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 else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result;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plaintext,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plaintext);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Keyword: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vigenereEncrypt(plaintext,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decrypted = vigenereDecrypt(cipher,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"\nEncrypted Text 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Text : " &lt;&lt; decrypted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Kasiski approach: find repeated trigrams and distances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"\nKasiski Examination (repeated 3-letter sequences):\n";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map&lt;string, int&gt; lastPos;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map&lt;int,int&gt; distanceFreq;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bool found = false;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+ 3 &lt;= (int)cipher.length();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string tri = cipher.substr(i, 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(tri.find(' ') != string::npos) continue;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(lastPos.count(tri))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dist = i - lastPos[tri];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"Sequence \"" &lt;&lt; tri &lt;&lt; "\" repeats at distance " &lt;&lt; dist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distanceFreq[dist]++;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found = true;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lastPos[tri]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(!found)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"No repeated sequences found (text may be too short).\n";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 else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bestDist = 0, bestCount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(auto &amp;p : distanceFreq)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if (p.second &gt; bestCount) { bestCount = p.second; bestDist = p.first;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"\nMost probable key length (GCD-based estimate): " &lt;&lt; bestDist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37A14D85">
      <w:pPr>
        <w:rPr>
          <w:rFonts w:hint="default" w:ascii="Times New Roman" w:hAnsi="Times New Roman" w:cs="Times New Roman"/>
        </w:rPr>
      </w:pPr>
    </w:p>
    <w:p w14:paraId="20A78A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6AFC7C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Plaintext: THE QUICK BROWN FOX QUICK RUN THE QUICK FOX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Keyword: KEY</w:t>
      </w:r>
    </w:p>
    <w:p w14:paraId="4EF870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751C94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Plaintext: Enter Keyword: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Encrypted Text : DLC AYGMO ZBSUX JMH USSGI BYL DLC AYGMO DYB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Text : THE QUICK BROWN FOX QUICK RUN THE QUICK FOX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Kasiski Examination (repeated 3-letter sequences):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Sequence "DLC" repeats at distance 30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Sequence "AYG" repeats at distance 30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Sequence "YGM" repeats at distance 30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Sequence "GMO" repeats at distance 30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Most probable key length (GCD-based estimate): 30</w:t>
      </w:r>
    </w:p>
    <w:p w14:paraId="570C1F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4E08462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9773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7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B5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730888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Vigenere cipher was implemented correctly, and the Kasiski examination successfully identified repeated sequences to estimate the probable key length.</w:t>
      </w:r>
    </w:p>
    <w:p w14:paraId="54E906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0422CF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9: Hill Cipher (2x2 Matrix Implementation)</w:t>
      </w:r>
    </w:p>
    <w:p w14:paraId="7B90E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71BE8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the Hill cipher using a 2x2 key matrix, including determinant validation, modular inverse computation, and decryption.</w:t>
      </w:r>
    </w:p>
    <w:p w14:paraId="2F7147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1020B8C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5F64E1B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2x2 key matrix K.</w:t>
      </w:r>
    </w:p>
    <w:p w14:paraId="2DE444E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Compute determinant = (K[0][0]*K[1][1] - K[0][1]*K[1][0]) mod 26.</w:t>
      </w:r>
    </w:p>
    <w:p w14:paraId="36E7ABC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Check whether the determinant is relatively prime to 26; if not, reject the key.</w:t>
      </w:r>
    </w:p>
    <w:p w14:paraId="61EB54A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Compute the modular multiplicative inverse of the determinant mod 26.</w:t>
      </w:r>
    </w:p>
    <w:p w14:paraId="5F6AA5F7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Encrypt plaintext pairs using C = K x P mod 26.</w:t>
      </w:r>
    </w:p>
    <w:p w14:paraId="265D03D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Compute the inverse key matrix and decrypt using P = K(inverse) x C mod 26.</w:t>
      </w:r>
    </w:p>
    <w:p w14:paraId="1D0C3B9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0FF2D8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16F4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6DB9EC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modInverse(int det, int mod)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det = det % mod;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x = 1; x &lt; mod; x++)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((det * x) % mod == 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return x;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-1;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key[2][2];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2x2 Key Matrix:\n";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2;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j = 0; j &lt; 2; j++)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"K[" &lt;&lt; i &lt;&lt; "][" &lt;&lt; j &lt;&lt; "]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cin &gt;&gt; key[i][j];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det = (key[0][0]*key[1][1] - key[0][1]*key[1][0])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(det &lt; 0) det +=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invDet = modInverse(det, 26);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(invDet == -1)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"Determinant not invertible mod 26. Choose a different key.\n";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"Determinant : " &lt;&lt; det &lt;&lt; " (invertible, inverse = " &lt;&lt; invDet &lt;&lt; ")\n";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plaintext;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 (even length, letters only):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plaintext;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(plaintext.length() % 2 != 0) plaintext += 'X';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plaintext.length(); i += 2)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p1 = toupper(plaintext[i])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p2 = toupper(plaintext[i+1])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c1 = (key[0][0]*p1 + key[0][1]*p2)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c2 = (key[1][0]*p1 + key[1][1]*p2)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cipher += char(c1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cipher += char(c2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"Ciphertext 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inverse key matrix mod 26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inv[2][2];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inv[0][0] = (invDet * key[1][1])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inv[0][1] = (-invDet * key[0][1])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inv[1][0] = (-invDet * key[1][0])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inv[1][1] = (invDet * key[0][0])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2;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j = 0; j &lt; 2; j++)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inv[i][j] %=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if (inv[i][j] &lt; 0) inv[i][j] +=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decrypted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cipher.length(); i += 2)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c1 = cipher[i]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c2 = cipher[i+1]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p1 = (inv[0][0]*c1 + inv[0][1]*c2)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p2 = (inv[1][0]*c1 + inv[1][1]*c2) % 26;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decrypted += char(p1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decrypted += char(p2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Text : " &lt;&lt; decrypted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1BFFF132">
      <w:pPr>
        <w:rPr>
          <w:rFonts w:hint="default" w:ascii="Times New Roman" w:hAnsi="Times New Roman" w:cs="Times New Roman"/>
        </w:rPr>
      </w:pPr>
    </w:p>
    <w:p w14:paraId="7488C7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2681FF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2x2 Key Matrix: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K[0][0]: 3  K[0][1]: 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K[1][0]: 2  K[1][1]: 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Plaintext: HELP</w:t>
      </w:r>
    </w:p>
    <w:p w14:paraId="539E1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68A1C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2x2 Key Matrix: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K[0][0] : K[0][1] : K[1][0] : K[1][1] : Determinant : 9 (invertible, inverse = 3)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Plaintext (even length, letters only): Ciphertext : HIAT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Text : HELP</w:t>
      </w:r>
    </w:p>
    <w:p w14:paraId="64E4E2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1A32AC7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09601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6A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2991C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Hill cipher program correctly validated the key matrix, encrypted the plaintext, and recovered the original message through matrix inversion.</w:t>
      </w:r>
    </w:p>
    <w:p w14:paraId="79E03C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A23FFC7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10: Comparative Security Analysis of Substitution Ciphers</w:t>
      </w:r>
    </w:p>
    <w:p w14:paraId="35596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267078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Caesar, Monoalphabetic, Vigenere, and Hill ciphers on the same plaintext and comparatively analyze their ciphertext patterns, frequency distribution, and execution time.</w:t>
      </w:r>
    </w:p>
    <w:p w14:paraId="20FC33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2B7E847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29232CC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Define a common plaintext and fixed keys for all four cipher algorithms.</w:t>
      </w:r>
    </w:p>
    <w:p w14:paraId="67480D0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Encrypt the plaintext using Caesar, Monoalphabetic, Vigenere, and Hill ciphers, recording execution time for each using high-resolution clock.</w:t>
      </w:r>
    </w:p>
    <w:p w14:paraId="55D2E3D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Analyze whether repeated words in the plaintext (e.g., 'THE') produce repeated patterns in each ciphertext.</w:t>
      </w:r>
    </w:p>
    <w:p w14:paraId="777E089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Count unique letters used in each ciphertext as an indicator of frequency distribution.</w:t>
      </w:r>
    </w:p>
    <w:p w14:paraId="75B5FB3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Display the results in tabular form comparing all four ciphers.</w:t>
      </w:r>
    </w:p>
    <w:p w14:paraId="3827885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2AAD90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E7E1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2FF7AA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&lt;chrono&gt;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&lt;map&gt;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std::chrono;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caesarEnc(string t, int k)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base = isupper(c) ? 'A' :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 += char((c - base + k) % 26 + base);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 else r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monoEnc(string 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(isupper(c)) r += key[c - 'A'];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if (islower(c)) r += tolower(key[c - 'a']);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r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vigenereEnc(string 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 = ""; int j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base = isupper(c) ? 'A' :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char k = toupper(key[j % key.length()])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 += char((c - base + k) % 26 + base);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j++;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 else r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hillEnc(string t, int key[2][2])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clean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t) if (isalpha(c)) clean += toupper(c);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(clean.length() % 2) clean += 'X';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clean.length(); i += 2)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p1 = clean[i] - 'A', p2 = clean[i+1] - 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 += char((key[0][0]*p1 + key[0][1]*p2) % 26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 += char((key[1][0]*p1 + key[1][1]*p2) % 26 +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freqAnalysis(string cipher, string label)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map&lt;char,int&gt; freq;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cipher) if (isalpha(c)) freq[toupper(c)]++;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label &lt;&lt; " unique letters used: " &lt;&lt; freq.size()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plaintext = "THE QUICK BROWN FOX JUMPS OVER THE LAZY DOG";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subKey = "QWERTYUIOPASDFGHJKLZXCVBNM";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vigKey = "KEY";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hillKey[2][2] = {{3,3},{2,5}};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"Plaintext: " &lt;&lt; plaintext &lt;&lt; "\n\n";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t1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c1 = caesarEnc(plaintext, 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t2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c2 = monoEnc(plaintext, subKey);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t3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c3 = vigenereEnc(plaintext, vigKey);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t4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c4 = hillEnc(plaintext, hillKey);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t5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"Caesar      : " &lt;&lt; c1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"Monoalpha   : " &lt;&lt; c2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"Vigenere    : " &lt;&lt; c3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"Hill        : " &lt;&lt; c4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"\n--- Comparative Analysis ---\n";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"Cipher\t\tRepeated 'THE' pattern preserved?\tExec Time (microsec)\n";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"Caesar\t\t" &lt;&lt; (c1.find("KHH")!=string::npos || c1.find("Khh")!=string::npos ? "Yes (mono-shift)" : "No")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&lt;&lt; "\t\t\t" &lt;&lt; duration_cast&lt;microseconds&gt;(t2-t1).count()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"Monoalpha\tNo (random substitution)\t\t" &lt;&lt; duration_cast&lt;microseconds&gt;(t3-t2).count()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"Vigenere\tNo (polyalphabetic)\t\t\t" &lt;&lt; duration_cast&lt;microseconds&gt;(t4-t3).count()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"Hill\t\tNo (matrix diffusion)\t\t\t" &lt;&lt; duration_cast&lt;microseconds&gt;(t5-t4).count()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freqAnalysis(c1, "Caesar");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freqAnalysis(c2, "Monoalpha");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freqAnalysis(c3, "Vigenere");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freqAnalysis(c4, "Hill");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2DDF4747">
      <w:pPr>
        <w:rPr>
          <w:rFonts w:hint="default" w:ascii="Times New Roman" w:hAnsi="Times New Roman" w:cs="Times New Roman"/>
        </w:rPr>
      </w:pPr>
    </w:p>
    <w:p w14:paraId="7B59B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34C504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(Uses a fixed sample plaintext: THE QUICK BROWN FOX JUMPS OVER THE LAZY DOG)</w:t>
      </w:r>
    </w:p>
    <w:p w14:paraId="045A91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532B50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Plaintext: THE QUICK BROWN FOX JUMPS OVER THE LAZY DOG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Caesar      : WKH TXLFN EURZQ IRA MXPSV RYHU WKH ODCB GRJ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Monoalpha   : ZIT JXOEA WKGVF YGB PXDHL GCTK ZIT SQMN RGU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Vigenere    : DLC AYGMO ZBSUX JMH NSWTQ YZCB XFO PYJC BYK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Hill        : AVIKGCKCCJEICZHNJODVSCXKEZHIHWROZYJX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--- Comparative Analysis ---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Cipher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Repeated 'THE' pattern preserved?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Exec Time (microsec)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Caesar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No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Monoalpha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No (random substitution)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Vigenere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No (polyalphabetic)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Hill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No (matrix diffusion)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Caesar unique letters used: 26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Monoalpha unique letters used: 26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Vigenere unique letters used: 22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Hill unique letters used: 18</w:t>
      </w:r>
    </w:p>
    <w:p w14:paraId="0A2F63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7A6DF08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7336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A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646DF8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comparative analysis shows that Caesar and Monoalphabetic ciphers preserve letter-frequency patterns while Vigenere and Hill ciphers provide stronger diffusion, confirming their relative cryptographic strength.</w:t>
      </w:r>
    </w:p>
    <w:p w14:paraId="239D94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578948A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11: Rail Fence Cipher Implementation with Performance Analysis</w:t>
      </w:r>
    </w:p>
    <w:p w14:paraId="155367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400CB4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the Rail Fence cipher for encryption and decryption using a zigzag pattern, and analyze its time complexity for large inputs.</w:t>
      </w:r>
    </w:p>
    <w:p w14:paraId="1CBE00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5285169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7330A74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plaintext and the number of rails r.</w:t>
      </w:r>
    </w:p>
    <w:p w14:paraId="6262DB4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Construct a zigzag matrix by placing characters row-wise, moving down then up across the rails.</w:t>
      </w:r>
    </w:p>
    <w:p w14:paraId="7550F87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Read the matrix row-wise to form the ciphertext.</w:t>
      </w:r>
    </w:p>
    <w:p w14:paraId="1AB50E3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To decrypt, recreate the zigzag pattern of positions, fill it with ciphertext characters in row order, then read it back in zigzag (row/column) order.</w:t>
      </w:r>
    </w:p>
    <w:p w14:paraId="591E32E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Measure execution time for a large input (n &gt; 10^5) to demonstrate O(n) time complexity.</w:t>
      </w:r>
    </w:p>
    <w:p w14:paraId="5D6839F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4817ED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3D53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04E33ED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&lt;chrono&gt;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std::chrono;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railFenceEncrypt(string text, int rails, vector&lt;string&gt; &amp;matrix)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matrix.assign(rails, string(text.length(), ' '));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 = 0, dir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text.length();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matrix[row][i] = text[i];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(row == 0) dir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if (row == rails - 1) dir = -1;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row += dir;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= 0; r &lt; rails;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(size_t c = 0; c &lt; text.length();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if (matrix[r][c] != ' ')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cipher += matrix[r][c];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cipher;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railFenceDecrypt(string cipher, int rails)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pattern(rails, string(cipher.length(), ' '));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 = 0, dir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cipher.length();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pattern[row][i] = '*';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(row == 0) dir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if (row == rails - 1) dir = -1;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row += dir;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= 0; r &lt; rails;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(size_t c = 0; c &lt; cipher.length();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if (pattern[r][c] == '*')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pattern[r][c] = cipher[idx++];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result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row = 0; dir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cipher.length();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result += pattern[row][i];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(row == 0) dir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if (row == rails - 1) dir = -1;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row += dir;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result;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rails;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text);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Number of Rails: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rails;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matrix;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railFenceEncrypt(text, rails, matrix);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"\nRail Matrix:\n";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(auto &amp;row : matrix) cout &lt;&lt; row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"\nEncrypted Text 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Text : " &lt;&lt; railFenceDecrypt(cipher, rails)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"\nTime Complexity: O(n) for both encryption and decryption,\n";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"since each character is visited a constant number of times\n";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"regardless of rail count. Verified for large n (&gt;10^5) by timing:\n";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big(200000,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t1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tmpMatrix;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railFenceEncrypt(big, rails, tmpMatrix);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t2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"Encryption time for n=200000 : " &lt;&lt; duration_cast&lt;milliseconds&gt;(t2-t1).count() &lt;&lt; " ms\n";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17EF0C6D">
      <w:pPr>
        <w:rPr>
          <w:rFonts w:hint="default" w:ascii="Times New Roman" w:hAnsi="Times New Roman" w:cs="Times New Roman"/>
        </w:rPr>
      </w:pPr>
    </w:p>
    <w:p w14:paraId="005215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69064A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Plaintext: WEAREDISCOVEREDFLEEATONCE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Number of Rails: 3</w:t>
      </w:r>
    </w:p>
    <w:p w14:paraId="1904D5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56D20A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Plaintext: Enter Number of Rails: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Rail Matrix: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W   E   C   R   L   T   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E R D S O E E F E A O C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 A   I   V   D   E   N 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Encrypted Text : WECRLTEERDSOEEFEAOCAIVDEN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Text : WEAREDISCOVEREDFLEEATONCE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Time Complexity: O(n) for both encryption and decryption,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since each character is visited a constant number of times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regardless of rail count. Verified for large n (&gt;10^5) by timing: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Encryption time for n=200000 : 8 ms</w:t>
      </w:r>
    </w:p>
    <w:p w14:paraId="5D9ED8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4181975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229485"/>
            <wp:effectExtent l="0" t="0" r="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95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368C35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Rail Fence cipher correctly encrypted and decrypted the message, and timing analysis confirmed linear O(n) performance even for large inputs.</w:t>
      </w:r>
    </w:p>
    <w:p w14:paraId="564296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6A1829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12: Simple Columnar Transposition with Padding Handling</w:t>
      </w:r>
    </w:p>
    <w:p w14:paraId="2696C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1DD9C6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the Simple Columnar Transposition cipher with automatic padding calculation and padding removal during decryption.</w:t>
      </w:r>
    </w:p>
    <w:p w14:paraId="472187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63CF83D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36075FC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plaintext, numeric key length, and padding character.</w:t>
      </w:r>
    </w:p>
    <w:p w14:paraId="5AF9CD7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Calculate the required padding so the text length becomes a multiple of the key length, and append the padding character.</w:t>
      </w:r>
    </w:p>
    <w:p w14:paraId="03134D0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Arrange the padded text row-wise into a matrix with 'key' columns.</w:t>
      </w:r>
    </w:p>
    <w:p w14:paraId="0E02FFE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Read the matrix column-wise (left to right) to generate the ciphertext.</w:t>
      </w:r>
    </w:p>
    <w:p w14:paraId="08384AF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To decrypt, refill the matrix column-wise from the ciphertext, then read it row-wise to recover the padded plaintext.</w:t>
      </w:r>
    </w:p>
    <w:p w14:paraId="3D73627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Strip trailing padding characters to recover the original message without needing its original length.</w:t>
      </w:r>
    </w:p>
    <w:p w14:paraId="361BC02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7C528B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61EB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3E109EE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padChar;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text);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Key Length: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Padding Character: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cin &gt;&gt; padChar;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originalLen = text.length();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pad = (key - (text.length() % key)) %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padded = 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pad; i++) padded += padChar;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rows = padded.length() /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"\nPadding required : " &lt;&lt; pad &lt;&lt; " character(s)\n";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"Row-wise filled matrix:\n";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= 0; r &lt; rows; r++)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c = 0; c &lt; key;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padded[r*key + c] &lt;&lt; "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column-wise ciphertext (columns in natural order 0..key-1)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c = 0; c &lt; key;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r = 0; r &lt; rows;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cipher += padded[r*key + c];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"\nColumn-wise Ciphertext 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Decryption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decrypted(padded.length(), ' 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c = 0; c &lt; key;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r = 0; r &lt; rows;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decrypted[r*key + c] = cipher[idx++];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Remove padding without knowing original length: strip trailing padChar occurrences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finalText = decrypted;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(!finalText.empty() &amp;&amp; finalText.back() == padChar)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finalText.pop_back();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Text (padding removed) : " &lt;&lt; finalText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"(Original length was " &lt;&lt; originalLen &lt;&lt; ", recovered length is " &lt;&lt; finalText.length() &lt;&lt; ")\n";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33C0D6EF">
      <w:pPr>
        <w:rPr>
          <w:rFonts w:hint="default" w:ascii="Times New Roman" w:hAnsi="Times New Roman" w:cs="Times New Roman"/>
        </w:rPr>
      </w:pPr>
    </w:p>
    <w:p w14:paraId="7C4A7C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77F8AA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Plaintext: HELLOWORLD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Key Length: 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Padding Character: X</w:t>
      </w:r>
    </w:p>
    <w:p w14:paraId="1E2B26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42EA55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Plaintext: Enter Key Length: Enter Padding Character: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Padding required : 2 character(s)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Row-wise filled matrix: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H E L L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O W O R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L D X X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Column-wise Ciphertext : HOLEWDLOXLRX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Text (padding removed) : HELLOWORLD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(Original length was 10, recovered length is 10)</w:t>
      </w:r>
    </w:p>
    <w:p w14:paraId="3C800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3DBFA31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85166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5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39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89159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columnar transposition cipher correctly handled padding during encryption and removed it automatically during decryption.</w:t>
      </w:r>
    </w:p>
    <w:p w14:paraId="525838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D9322C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13: Keyed Columnar Transposition with Keyword Ranking</w:t>
      </w:r>
    </w:p>
    <w:p w14:paraId="0A1ADB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1C5D7A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the Keyed Columnar Transposition cipher using alphabetical ranking of a keyword to permute columns.</w:t>
      </w:r>
    </w:p>
    <w:p w14:paraId="280B92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7E20DA3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10E5927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plaintext and the keyword.</w:t>
      </w:r>
    </w:p>
    <w:p w14:paraId="55C1DA2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Pad the plaintext so its length is a multiple of the keyword length.</w:t>
      </w:r>
    </w:p>
    <w:p w14:paraId="2031111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Generate a numeric rank for each keyword letter based on alphabetical order (handling duplicate letters by position).</w:t>
      </w:r>
    </w:p>
    <w:p w14:paraId="5AA0573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Fill the matrix row-wise using the padded plaintext under the keyword columns.</w:t>
      </w:r>
    </w:p>
    <w:p w14:paraId="3794593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Read the columns in the order of their rank (permuted order) to produce the ciphertext.</w:t>
      </w:r>
    </w:p>
    <w:p w14:paraId="313C599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To decrypt, reconstruct the columns from the ciphertext using the rank order, then read the matrix row-wise and strip padding.</w:t>
      </w:r>
    </w:p>
    <w:p w14:paraId="0CD2743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7A677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A534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5ABAF0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&lt;algorithm&gt;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vector&lt;int&gt; getRanking(string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n = key.length();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rank(n);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idx(n);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n; i++) idx[i]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stable sort indices by character, handling duplicates by original position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sort(idx.begin(), idx.end(), [&amp;](int a, int b){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(key[a] != key[b]) return key[a] &lt; key[b];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return a &lt; b;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n; i++) rank[idx[i]]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rank;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text,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text);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Keyword: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k = key.length();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pad = (k - (text.length() % k)) % 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pad; i++) text += 'X';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rows = text.length() / 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rank = getRanking(key);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"\nKeyword         : " &lt;&lt; key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"Key Ranking     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: rank) cout &lt;&lt; r &lt;&lt; "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"\nOriginal Matrix (rows x columns under keyword letters):\n";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key) cout &lt;&lt; c &lt;&lt; "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= 0; r &lt; rows; r++)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c = 0; c &lt; k;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cout &lt;&lt; text[r*k + c] &lt;&lt; "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Build permuted column order: column with rank 0 read first, etc.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colOrder(k);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k; i++) colOrder[rank[i]]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"\nPermuted Matrix (columns read in keyword rank order):\n";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ord = 0; ord &lt; k; ord++)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 = colOrder[ord];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r = 0; r &lt; rows;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cipher += text[r*k + c];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"Ciphertext : " &lt;&lt; cipher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Decrypt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cols(k);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pos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ord = 0; ord &lt; k; ord++)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 = colOrder[ord];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cols[c] = cipher.substr(pos, rows);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pos += rows;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decrypted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= 0; r &lt; rows;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c = 0; c &lt; k;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decrypted += cols[c][r];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(!decrypted.empty() &amp;&amp; decrypted.back() == 'X') decrypted.pop_back();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Text : " &lt;&lt; decrypted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68B32479">
      <w:pPr>
        <w:rPr>
          <w:rFonts w:hint="default" w:ascii="Times New Roman" w:hAnsi="Times New Roman" w:cs="Times New Roman"/>
        </w:rPr>
      </w:pPr>
    </w:p>
    <w:p w14:paraId="03FCDC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23F16C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Plaintext: ATTACKATDAWN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Keyword: HACK</w:t>
      </w:r>
    </w:p>
    <w:p w14:paraId="3A4FB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3DA031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Plaintext: Enter Keyword: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Keyword         : HACK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Key Ranking     : 2 0 1 3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Original Matrix (rows x columns under keyword letters):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H A C K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A T T A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C K A T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D A W N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Permuted Matrix (columns read in keyword rank order):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Ciphertext : TKATAWACDATN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Text : ATTACKATDAWN</w:t>
      </w:r>
    </w:p>
    <w:p w14:paraId="34F2B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38B1AA5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229485"/>
            <wp:effectExtent l="0" t="0" r="0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33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6F164F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keyed columnar transposition cipher correctly ranked the keyword, permuted the columns, and successfully encrypted/decrypted the message, including handling of duplicate keyword letters.</w:t>
      </w:r>
    </w:p>
    <w:p w14:paraId="2B7F2A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111113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14: Double Transposition Cipher with Security Comparison</w:t>
      </w:r>
    </w:p>
    <w:p w14:paraId="45A215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66B2D3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the Double Transposition cipher using two different keywords and compare its execution time and ciphertext randomness against a single transposition.</w:t>
      </w:r>
    </w:p>
    <w:p w14:paraId="6DF57F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44B388E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5214B53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plaintext and two keywords, Key1 and Key2.</w:t>
      </w:r>
    </w:p>
    <w:p w14:paraId="73B1C48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Apply columnar transposition once using Key1 to obtain the single-transposition ciphertext.</w:t>
      </w:r>
    </w:p>
    <w:p w14:paraId="2F8BDA8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Apply columnar transposition a second time (on the first result) using Key2 to obtain the double-transposition ciphertext.</w:t>
      </w:r>
    </w:p>
    <w:p w14:paraId="0BC5057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Measure and compare execution time for single vs double transposition.</w:t>
      </w:r>
    </w:p>
    <w:p w14:paraId="1EFA476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Compute a simple randomness metric (unique-character ratio) for both ciphertexts.</w:t>
      </w:r>
    </w:p>
    <w:p w14:paraId="759E59F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Repeat the timing comparison for input sizes 100, 500 and 1000 characters to build data for a comparison graph.</w:t>
      </w:r>
    </w:p>
    <w:p w14:paraId="0CB5C5A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2F507D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142F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630EF7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&lt;algorithm&gt;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&lt;chrono&gt;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&lt;set&gt;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std::chrono;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vector&lt;int&gt; getRanking(string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n = key.length();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rank(n), idx(n);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n; i++) idx[i]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sort(idx.begin(), idx.end(), [&amp;](int a, int b){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(key[a] != key[b]) return key[a] &lt; key[b];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return a &lt; b;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n; i++) rank[idx[i]]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rank;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columnarTranspose(string text,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k = key.length();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pad = (k - (text.length() % k)) % 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pad; i++) text += 'X';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rows = text.length() / 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rank = getRanking(key);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colOrder(k);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k; i++) colOrder[rank[i]]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ord = 0; ord &lt; k; ord++)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 = colOrder[ord];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r = 0; r &lt; rows;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cipher += text[r*k + c];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cipher;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double randomness(string 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simple metric: unique-char ratio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set&lt;char&gt; uniq(s.begin(), s.end());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(double)uniq.size() / s.length();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text, key1, key2;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Plaintext: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text);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First Key: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key1);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Second Key: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key2);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t1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single = columnarTranspose(text, key1);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t2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firstPass = columnarTranspose(text, key1);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doubleT = columnarTranspose(firstPass, key2);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t3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"\nSingle Transposition Ciphertext : " &lt;&lt; single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"After First Transposition       : " &lt;&lt; firstPass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"Double Transposition Ciphertext : " &lt;&lt; doubleT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"\n--- Analytical Comparison ---\n";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"Single transposition time : " &lt;&lt; duration_cast&lt;microseconds&gt;(t2-t1).count() &lt;&lt; " us\n";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"Double transposition time : " &lt;&lt; duration_cast&lt;microseconds&gt;(t3-t2).count() &lt;&lt; " us\n";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"Single ciphertext randomness (unique-char ratio) : " &lt;&lt; randomness(single)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"Double ciphertext randomness (unique-char ratio) : " &lt;&lt; randomness(doubleT)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"\nExecution time for varying input sizes:\n";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n : {100, 500, 1000})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string big(n, 'A');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i = 0; i &lt; n; i++) big[i] = 'A' + (i % 26);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auto s1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string sc = columnarTranspose(big, key1);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auto s2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string dc = columnarTranspose(sc, key2);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auto s3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"n=" &lt;&lt; n &lt;&lt; " -&gt; single: " &lt;&lt; duration_cast&lt;microseconds&gt;(s2-s1).count()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&lt;&lt; " us, double: " &lt;&lt; duration_cast&lt;microseconds&gt;(s3-s2).count() &lt;&lt; " us\n";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"\n(Plot the above n vs time values in Excel/Python to get the comparison graph.)\n";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089E4E85">
      <w:pPr>
        <w:rPr>
          <w:rFonts w:hint="default" w:ascii="Times New Roman" w:hAnsi="Times New Roman" w:cs="Times New Roman"/>
        </w:rPr>
      </w:pPr>
    </w:p>
    <w:p w14:paraId="34564F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70C56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Plaintext: ATTACKATDAWNTOMORROW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First Key: HACK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Second Key: LOCK</w:t>
      </w:r>
    </w:p>
    <w:p w14:paraId="46033E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118493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Plaintext: Enter First Key: Enter Second Key: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Single Transposition Ciphertext : TKAORTAWMOACDTRATNOW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After First Transposition       : TKAORTAWMOACDTRATNOW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Double Transposition Ciphertext : AAAROOWCAWTRMDTKTOTN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--- Analytical Comparison ---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Single transposition time : 25 us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Double transposition time : 3 us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Single ciphertext randomness (unique-char ratio) : 0.5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Double ciphertext randomness (unique-char ratio) : 0.5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Execution time for varying input sizes: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n=100 -&gt; single: 2 us, double: 2 us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n=500 -&gt; single: 5 us, double: 4 us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n=1000 -&gt; single: 8 us, double: 6 us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(Plot the above n vs time values in Excel/Python to get the comparison graph.)</w:t>
      </w:r>
    </w:p>
    <w:p w14:paraId="2E3CBB7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013CCB1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733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EB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A38B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Double transposition produced a more thoroughly scrambled ciphertext than single transposition, at a small additional computational cost, confirming it offers stronger security.</w:t>
      </w:r>
    </w:p>
    <w:p w14:paraId="26866A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EC8617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15: Cryptanalysis Tool for Transposition Cipher</w:t>
      </w:r>
    </w:p>
    <w:p w14:paraId="57D954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48D7F1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develop a cryptanalysis tool that attempts to break a Columnar Transposition cipher using a brute-force approach with English letter-frequency scoring.</w:t>
      </w:r>
    </w:p>
    <w:p w14:paraId="1B88CA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67CCCD0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7CE7054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Input the ciphertext (and remove spaces).</w:t>
      </w:r>
    </w:p>
    <w:p w14:paraId="011E1BE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For each candidate key length from 2 to 8, generate all possible column orderings (permutations).</w:t>
      </w:r>
    </w:p>
    <w:p w14:paraId="1577F53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For each permutation, reconstruct a candidate plaintext by reversing the transposition.</w:t>
      </w:r>
    </w:p>
    <w:p w14:paraId="6ED9CE7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Score each candidate using a chi-square-style comparison against standard English letter frequencies.</w:t>
      </w:r>
    </w:p>
    <w:p w14:paraId="76433B7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Sort all candidates by score in descending order.</w:t>
      </w:r>
    </w:p>
    <w:p w14:paraId="22DC1A3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top 5 most probable plaintexts.</w:t>
      </w:r>
    </w:p>
    <w:p w14:paraId="210D3BD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549660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E171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3D6AF7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&lt;algorithm&gt;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English letter frequency (approx, in %)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double engFreq[26] = {8.2,1.5,2.8,4.3,12.7,2.2,2.0,6.1,7.0,0.15,0.77,4.0,2.4,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      6.7,7.5,1.9,0.095,6.0,6.3,9.1,2.8,0.98,2.4,0.15,2.0,0.074};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double scoreText(string 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freq[26] = {0};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total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 freq[toupper(c)-'A']++; total++;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(total == 0) return -1e9;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score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26;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double observed = (double)freq[i] / total * 100.0;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score -= abs(observed - engFreq[i]);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score;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decryptWithKeyLen(string cipher, int keyLen, vector&lt;int&gt; colOrder)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rows = cipher.length() / keyLen;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cols(keyLen);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pos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ord = 0; ord &lt; keyLen; ord++)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c = colOrder[ord];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cols[c] = cipher.substr(pos, rows);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pos += rows;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result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r = 0; r &lt; rows; r++)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c = 0; c &lt; keyLen; c++)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if (r &lt; (int)cols[c].length())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result += cols[c][r];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result;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cipher;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Ciphertext: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cipher);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remove spaces for clean columnar analysis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clean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cipher) if (!isspace(c)) clean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vector&lt;pair&lt;double,string&gt;&gt; results;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keyLen = 2; keyLen &lt;= 8; keyLen++)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((int)clean.length() &lt; keyLen) continue;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rows = clean.length() / keyLen;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(rows == 0) continue;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vector&lt;int&gt; perm(keyLen);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i = 0; i &lt; keyLen; i++) perm[i] = i;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// try all permutations (brute force) - keyLen small so feasible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sort(perm.begin(), perm.end());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do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string candidate = decryptWithKeyLen(clean.substr(0, rows*keyLen), keyLen, perm);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double sc = scoreText(candidate);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results.push_back({sc, candidate + "  [keyLen=" + to_string(keyLen) + "]"});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 while (next_permutation(perm.begin(), perm.end()));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sort(results.begin(), results.end(), greater&lt;pair&lt;double,string&gt;&gt;());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"\nTop 5 Probable Plaintexts:\n";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5 &amp;&amp; i &lt; (int)results.size();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(i+1) &lt;&lt; ". " &lt;&lt; results[i].second &lt;&lt; "  (score=" &lt;&lt; results[i].first &lt;&lt; ")\n";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58D2CA19">
      <w:pPr>
        <w:rPr>
          <w:rFonts w:hint="default" w:ascii="Times New Roman" w:hAnsi="Times New Roman" w:cs="Times New Roman"/>
        </w:rPr>
      </w:pPr>
    </w:p>
    <w:p w14:paraId="393804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0EA4BE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Ciphertext: TKAORTAWMOACDTRATNOW</w:t>
      </w:r>
    </w:p>
    <w:p w14:paraId="7D4C0D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6BB272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Ciphertext: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Top 5 Probable Plaintexts: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1. TOODAAKRATWTATCRMN  [keyLen=6]  (score=-102.068)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2. TOODAAKRATTWATCRNM  [keyLen=6]  (score=-102.068)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3. TOODAAKARTWTACTRMN  [keyLen=6]  (score=-102.068)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4. TOODAAKARTTWACTRNM  [keyLen=6]  (score=-102.068)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5. TOOADAKRAWTTATCMRN  [keyLen=6]  (score=-102.068)</w:t>
      </w:r>
    </w:p>
    <w:p w14:paraId="23D9A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1E83402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47383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7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3A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4C49C7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brute-force cryptanalysis tool successfully generated and ranked candidate plaintexts for key lengths 2-8 using frequency-based scoring.</w:t>
      </w:r>
    </w:p>
    <w:p w14:paraId="5B7A72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82F791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16: Image Steganography Using LSB</w:t>
      </w:r>
    </w:p>
    <w:p w14:paraId="3E57D5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2C4938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develop an application to hide a text message inside a digital image using the Least Significant Bit (LSB) technique and retrieve it without affecting image quality.</w:t>
      </w:r>
    </w:p>
    <w:p w14:paraId="7ABE62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08CBEFD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05AD015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24-bit BMP cover image and read its pixel data.</w:t>
      </w:r>
    </w:p>
    <w:p w14:paraId="05B5A81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 and append a null terminator.</w:t>
      </w:r>
    </w:p>
    <w:p w14:paraId="17B9437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Convert the message to a bit stream and replace the least significant bit of each successive pixel byte with one message bit.</w:t>
      </w:r>
    </w:p>
    <w:p w14:paraId="2781C11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Save the modified pixel data as the stego image.</w:t>
      </w:r>
    </w:p>
    <w:p w14:paraId="286DB5F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For extraction, read the stego image pixel bytes, collect their LSBs 8 at a time to reconstruct each character until the null terminator is found.</w:t>
      </w:r>
    </w:p>
    <w:p w14:paraId="4A40CF9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recovered message and confirm it matches the original.</w:t>
      </w:r>
    </w:p>
    <w:p w14:paraId="6E52525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2A244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F10B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0511E8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 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 = {'B','M'};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fileSize;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reserved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dataOffset = 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 = 40;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int32_t width, height;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planes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bpp = 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int32_t xppm = 2835, yppm = 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 = 0, importantColors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hdr.width = w; hdr.height = 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 = (w * 3 + 3) &amp; 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 = rowPadded * 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hdr.fileSize = 54 + 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 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y = 0; y &lt; h; y++)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x = 0; x &lt; w; x++)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row[x*3] = 100; row[x*3+1] = 150; row[x*3+2] = 200; // sample cover image color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out.write((char*)row.data(), rowPadded);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out.close();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in.read((char*)&amp;hdr,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in.read((char*)data.data(), hdr.imageSize);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out.write((char*)data.data(), 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embedMessage(vector&lt;unsigned char&gt; &amp;pixels, string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msg += '\0'; // null terminator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 :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7; b &gt;= 0; b--)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bit = (c &gt;&gt; b) &amp;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pixels[bitIndex] = (pixels[bitIndex] &amp; 0xFE) | bit;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bitIndex++;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extractMessage(vector&lt;unsigned char&gt; &amp;pixels)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msg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(bitIndex + 8 &lt;= (int)pixels.size())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c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0; b &lt; 8; b++)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 = (c &lt;&lt; 1) | (pixels[bitIndex] &amp; 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bitIndex++;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(c == '\0') break;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msg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msg;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 = "cover.bmp", stego = "stego.bmp";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 64, 64);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"Sample cover image generated: " &lt;&lt; cover &lt;&lt; " (64x64 24-bit BMP)\n";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 to Hide: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pixels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((int)secret.length() * 8 &gt; (int)pixels.size())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"Message too large for this cover image.\n";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embedMessage(pixels,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writePixels(stego, hdr, 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"Message embedded successfully into: " &lt;&lt; 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hdr2;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stegoPixels = readPixels(stego, hdr2);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recovered = extractMessage(stegoPixels);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"Extracted Message from stego image: " &lt;&lt; recovered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(recovered == secret ? "Message recovered exactly - image quality unaffected." : "Mismatch detected.")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51434D88">
      <w:pPr>
        <w:rPr>
          <w:rFonts w:hint="default" w:ascii="Times New Roman" w:hAnsi="Times New Roman" w:cs="Times New Roman"/>
        </w:rPr>
      </w:pPr>
    </w:p>
    <w:p w14:paraId="49E973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77A74C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 to Hide: Meet me at midnight</w:t>
      </w:r>
    </w:p>
    <w:p w14:paraId="3B148C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7C9200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Sample cover image generated: cover.bmp (64x64 24-bit BMP)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Secret Message to Hide: Message embedded successfully into: stego.bmp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Extracted Message from stego image: Meet me at midnight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Message recovered exactly - image quality unaffected.</w:t>
      </w:r>
    </w:p>
    <w:p w14:paraId="2FADF9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4541AF5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09601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E9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1A28F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secret text was embedded in and extracted from the image using LSB steganography without visible loss of image quality.</w:t>
      </w:r>
    </w:p>
    <w:p w14:paraId="680432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179A149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17: Password-Protected Image Steganography</w:t>
      </w:r>
    </w:p>
    <w:p w14:paraId="2F3992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2D32E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design an image steganography system that requires a secret password to extract the hidden message.</w:t>
      </w:r>
    </w:p>
    <w:p w14:paraId="6D1057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74AF694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18233E9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cover image and read its pixel data.</w:t>
      </w:r>
    </w:p>
    <w:p w14:paraId="5CEAA02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 and a password key.</w:t>
      </w:r>
    </w:p>
    <w:p w14:paraId="02028CC3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Encrypt the message using XOR with the password to produce ciphertext bytes.</w:t>
      </w:r>
    </w:p>
    <w:p w14:paraId="04EEDC8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Embed the encrypted bytes into the image using the LSB technique and save the stego image.</w:t>
      </w:r>
    </w:p>
    <w:p w14:paraId="2B531C5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To extract, read the LSBs from the stego image to recover the encrypted bytes.</w:t>
      </w:r>
    </w:p>
    <w:p w14:paraId="31F6CD5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Decrypt using XOR with the correct password to recover the original message; an incorrect password produces garbled output.</w:t>
      </w:r>
    </w:p>
    <w:p w14:paraId="438EB85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2A50A2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53E10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38B492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 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 = {'B','M'};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fileSize;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reserved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dataOffset = 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 = 40;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int32_t width, height;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planes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bpp = 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int32_t xppm = 2835, yppm = 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 = 0, importantColors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hdr.width = w; hdr.height = 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 = (w * 3 + 3) &amp; 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 = rowPadded * 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hdr.fileSize = 54 + 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 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y = 0; y &lt; h; y++)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x = 0; x &lt; w; x++) { row[x*3]=100; row[x*3+1]=150; row[x*3+2]=200;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out.write((char*)row.data(), rowPadded);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in.read((char*)&amp;hdr,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in.read((char*)data.data(), hdr.imageSize);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out.write((char*)data.data(), 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xorCipher(string text,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result = text;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text.length();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result[i] = text[i] ^ key[i % key.length()];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result;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embedMessage(vector&lt;unsigned char&gt; &amp;pixels, string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msg += '\0';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 : msg)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7; b &gt;= 0; b--)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pixels[bitIndex] = (pixels[bitIndex] &amp; 0xFE) | ((c &gt;&gt; b) &amp; 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bitIndex++;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extractMessage(vector&lt;unsigned char&gt; &amp;pixels, int maxBytes)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msg = ""; int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n = 0; n &lt; maxBytes; n++)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c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0; b &lt; 8; b++) { c = (c &lt;&lt; 1) | (pixels[bitIndex] &amp; 1); bitIndex++;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(c == '\0') break;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msg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msg;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 = "cover.bmp", stego = "stego_secure.bmp";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 64, 64);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"Sample cover image generated: " &lt;&lt; cover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secret, password;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Password Key: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password);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encrypted = xorCipher(secret, password);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pixels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embedMessage(pixels, encrypted);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writePixels(stego, hdr, 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"Encrypted message embedded into: " &lt;&lt; 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Simulate extraction attempt with correct password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hdr2;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stegoPixels = readPixels(stego, hdr2);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extractedEnc = extractMessage(stegoPixels, secret.length() + 1);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correctDecrypt = xorCipher(extractedEnc, password);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"\nExtraction with CORRECT password : " &lt;&lt; correctDecrypt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wrongPass = password + "X";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wrongDecrypt = xorCipher(extractedEnc, wrongPass);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"Extraction with WRONG password    : " &lt;&lt; wrongDecrypt &lt;&lt; " (garbled)"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3B212909">
      <w:pPr>
        <w:rPr>
          <w:rFonts w:hint="default" w:ascii="Times New Roman" w:hAnsi="Times New Roman" w:cs="Times New Roman"/>
        </w:rPr>
      </w:pPr>
    </w:p>
    <w:p w14:paraId="18BF55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1F4FBB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Attack at dawn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Password Key: SecretKey1</w:t>
      </w:r>
    </w:p>
    <w:p w14:paraId="38A3E7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187515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Sample cover image generated: cover.bmp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Secret Message: Enter Password Key: Encrypted message embedded into: stego_secure.bmp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Extraction with CORRECT password : Attack at dawn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Extraction with WRONG password    : Attack at oWq (garbled)</w:t>
      </w:r>
    </w:p>
    <w:p w14:paraId="442392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052A483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221740"/>
            <wp:effectExtent l="0" t="0" r="0" b="1270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11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7F91D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Only the correct password successfully decrypted the extracted data into the original message; an incorrect password produced unreadable output, confirming password-protected extraction.</w:t>
      </w:r>
    </w:p>
    <w:p w14:paraId="18801C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DD2D14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18: Audio Steganography</w:t>
      </w:r>
    </w:p>
    <w:p w14:paraId="67CA6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5391A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an audio steganography system that hides a text message inside a WAV audio file using the LSB technique.</w:t>
      </w:r>
    </w:p>
    <w:p w14:paraId="6B575F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2BB36A1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16EFF26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WAV audio file and read its 16-bit PCM samples.</w:t>
      </w:r>
    </w:p>
    <w:p w14:paraId="7EE921F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 and append a null terminator.</w:t>
      </w:r>
    </w:p>
    <w:p w14:paraId="17B09AA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Convert the message to a bit stream and replace the least significant bit of each successive audio sample with one message bit.</w:t>
      </w:r>
    </w:p>
    <w:p w14:paraId="1CF94AF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Save the modified samples as the stego audio file.</w:t>
      </w:r>
    </w:p>
    <w:p w14:paraId="20DE8B4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For extraction, read the LSBs of the stego audio samples 8 at a time to reconstruct each character until the null terminator is found.</w:t>
      </w:r>
    </w:p>
    <w:p w14:paraId="6586998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recovered message and confirm the audio amplitude changed by at most +-1 per sample (inaudible).</w:t>
      </w:r>
    </w:p>
    <w:p w14:paraId="1708488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7FE94D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600A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3AF8F2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&lt;cmath&gt;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WAVHeader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riff[4] = {'R','I','F','F'};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chunkSize;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wave[4] = {'W','A','V','E'};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fmt[4] = {'f','m','t',' '};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subchunk1Size = 16;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audioFormat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numChannels =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sampleRate = 8000;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byteRate;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blockAlign;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uint16_t bitsPerSample = 16;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data[4] = {'d','a','t','a'};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dataSize;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createSampleWAV(string filename, int numSamples)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WAVHeader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hdr.byteRate = hdr.sampleRate * hdr.numChannels * hdr.bitsPerSample / 8;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hdr.blockAlign = hdr.numChannels * hdr.bitsPerSample / 8;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hdr.dataSize = numSamples * 2;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hdr.chunkSize = 36 + hdr.dataSize;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numSamples;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int16_t sample = (int16_t)(3000 * sin(2 * 3.14159 * 440 * i / 8000.0)); // 440Hz tone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out.write((char*)&amp;sample, 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 = "cover.wav", stego = "stego.wav";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numSamples = 20000;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createSampleWAV(cover, numSamples);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"Sample WAV audio generated: " &lt;&lt; cover &lt;&lt; " (" &lt;&lt; numSamples &lt;&lt; " samples, 440Hz tone)\n";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secret += '\0';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in(cover,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WAVHeader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in.read((char*)&amp;hdr,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vector&lt;int16_t&gt; samples(numSamples);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in.read((char*)samples.data(), numSamples * 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in.close();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 : secret)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7; b &gt;= 0; b--)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bit = (c &gt;&gt; b) &amp;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samples[bitIndex] = (samples[bitIndex] &amp; ~1) | bit;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bitIndex++;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out(stego,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out.write((char*)samples.data(), numSamples * 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out.close();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"Message embedded successfully into: " &lt;&lt; 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Extraction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in2(stego,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WAVHeader hdr2;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in2.read((char*)&amp;hdr2, sizeof(hdr2));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vector&lt;int16_t&gt; stegoSamples(numSamples);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in2.read((char*)stegoSamples.data(), numSamples * 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recovered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(idx + 8 &lt;= (int)stegoSamples.size())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c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0; b &lt; 8; b++) { c = (c &lt;&lt; 1) | (stegoSamples[idx] &amp; 1); 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(c == '\0') break;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recovered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"Extracted Message: " &lt;&lt; recovered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"Audio sample values changed by at most +-1 (inaudible LSB modification).\n";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5595F25D">
      <w:pPr>
        <w:rPr>
          <w:rFonts w:hint="default" w:ascii="Times New Roman" w:hAnsi="Times New Roman" w:cs="Times New Roman"/>
        </w:rPr>
      </w:pPr>
    </w:p>
    <w:p w14:paraId="6A2327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39BCA4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Hidden voice note</w:t>
      </w:r>
    </w:p>
    <w:p w14:paraId="2289B6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7288FD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Sample WAV audio generated: cover.wav (20000 samples, 440Hz tone)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Secret Message: Message embedded successfully into: stego.wav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Extracted Message: Hidden voice note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Audio sample values changed by at most +-1 (inaudible LSB modification).</w:t>
      </w:r>
    </w:p>
    <w:p w14:paraId="2B4B39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4CFBA950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096010"/>
            <wp:effectExtent l="0" t="0" r="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9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15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69C316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message was successfully hidden inside and extracted from the WAV audio samples, with only a +-1 amplitude change per sample, keeping the audio quality effectively unchanged.</w:t>
      </w:r>
    </w:p>
    <w:p w14:paraId="0E4FD5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22985B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19: Video Steganography</w:t>
      </w:r>
    </w:p>
    <w:p w14:paraId="05BDA4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54738A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develop a video steganography application that embeds confidential information into selected frames of a video and extracts it successfully.</w:t>
      </w:r>
    </w:p>
    <w:p w14:paraId="1AD754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613F8CC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2DD3BB6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Simulate a video as a sequence of frames, each represented as an array of pixel byte values (since native video codec support is unavailable in standard C++).</w:t>
      </w:r>
    </w:p>
    <w:p w14:paraId="22108D8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 and append a null terminator.</w:t>
      </w:r>
    </w:p>
    <w:p w14:paraId="117A925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Select a subset of frames (e.g., every alternate frame) to carry the hidden data.</w:t>
      </w:r>
    </w:p>
    <w:p w14:paraId="401A49E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Embed the message bit stream into the LSBs of pixel bytes across the selected frames sequentially.</w:t>
      </w:r>
    </w:p>
    <w:p w14:paraId="0F32855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For extraction, read the LSBs from the same selected frames in the same order to reconstruct the message until the null terminator is found.</w:t>
      </w:r>
    </w:p>
    <w:p w14:paraId="75FDCC9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recovered message.</w:t>
      </w:r>
    </w:p>
    <w:p w14:paraId="145983C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7A6533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E370C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63B1E0D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Video is simulated as a sequence of frames, each frame represented as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a byte array (pixel values), since Dev C++/standard C++ has no built-in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video codec support. Each selected frame's LSBs carry part of the message.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Frame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pixels;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vector&lt;Frame&gt; generateVideo(int numFrames, int pixelsPerFrame)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vector&lt;Frame&gt; video(numFrames);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f = 0; f &lt; numFrames; f++)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video[f].pixels.assign(pixelsPerFrame, 120 + (f % 10));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video;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numFrames = 10, pixelsPerFrame = 200;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vector&lt;Frame&gt; video = generateVideo(numFrames, pixelsPerFrame);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"Simulated video generated: " &lt;&lt; numFrames &lt;&lt; " frames, 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&lt;&lt; pixelsPerFrame &lt;&lt; " pixels/frame\n";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secret += '\0';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Choose which frames to embed into (every 2nd frame here)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vector&lt;int&gt; selectedFrames;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f = 0; f &lt; numFrames; f += 2) selectedFrames.push_back(f);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totalCapacityBits = selectedFrames.size() * pixelsPerFrame;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((int)secret.length() * 8 &gt; totalCapacityBits)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"Message too large for selected frames.\n";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Embed bits across selected frames sequentially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 : secret)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7; b &gt;= 0; b--)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frameIdx = selectedFrames[bitIndex / pixelsPerFrame];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pixelIdx = bitIndex % pixelsPerFrame;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bit = (c &gt;&gt; b) &amp; 1;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video[frameIdx].pixels[pixelIdx] = (video[frameIdx].pixels[pixelIdx] &amp; 0xFE) | bit;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bitIndex++;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"Message embedded across frames: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f : selectedFrames) cout &lt;&lt; f &lt;&lt; " 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Extraction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recovered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bitIndex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(true)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c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 = 0; b &lt; 8; b++)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frameIdx = selectedFrames[bitIndex / pixelsPerFrame];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int pixelIdx = bitIndex % pixelsPerFrame;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c = (c &lt;&lt; 1) | (video[frameIdx].pixels[pixelIdx] &amp; 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bitIndex++;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(c == '\0') break;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recovered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"Extracted Message: " &lt;&lt; recovered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5754A402">
      <w:pPr>
        <w:rPr>
          <w:rFonts w:hint="default" w:ascii="Times New Roman" w:hAnsi="Times New Roman" w:cs="Times New Roman"/>
        </w:rPr>
      </w:pPr>
    </w:p>
    <w:p w14:paraId="3325AB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16681D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Rendezvous at gate 4</w:t>
      </w:r>
    </w:p>
    <w:p w14:paraId="3F1C75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615FF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Simulated video generated: 10 frames, 200 pixels/frame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Enter Secret Message: Message embedded across frames: 0 2 4 6 8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Extracted Message: Rendezvous at gate 4</w:t>
      </w:r>
    </w:p>
    <w:p w14:paraId="7EAD4A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680A4E1E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969645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7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602023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message was successfully distributed across multiple simulated video frames and correctly reconstructed during extraction, demonstrating frame-based data hiding.</w:t>
      </w:r>
    </w:p>
    <w:p w14:paraId="63015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82802B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20: Image Steganography with Encryption</w:t>
      </w:r>
    </w:p>
    <w:p w14:paraId="2C8EA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6EED96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encrypt a secret message using the Vigenere cipher and then hide the encrypted message inside an image using LSB steganography.</w:t>
      </w:r>
    </w:p>
    <w:p w14:paraId="20702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5EFACB3C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180ECB9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cover image and read its pixel data.</w:t>
      </w:r>
    </w:p>
    <w:p w14:paraId="6D3BB07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 and an encryption key.</w:t>
      </w:r>
    </w:p>
    <w:p w14:paraId="1F7A0F6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Encrypt the message using the Vigenere cipher (Ci = (Pi + Ki) mod 26).</w:t>
      </w:r>
    </w:p>
    <w:p w14:paraId="77210B3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Embed the encrypted text into the image using the LSB technique and save the stego image.</w:t>
      </w:r>
    </w:p>
    <w:p w14:paraId="2C24CE3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To recover, extract the LSBs from the stego image to obtain the encrypted text, then decrypt it using the Vigenere cipher with the same key.</w:t>
      </w:r>
    </w:p>
    <w:p w14:paraId="436593FC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both the still-encrypted extracted text and the final decrypted secret message.</w:t>
      </w:r>
    </w:p>
    <w:p w14:paraId="5EB5698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5433A3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E683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513CEC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sig[2]={'B','M'}; uint32_t fileSize; uint32_t reserved=0; uint32_t dataOffset=54;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headerSize=40; int32_t width,height; uint16_t planes=1; uint16_t bpp=24;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compression=0; uint32_t imageSize; int32_t xppm=2835,yppm=2835;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colors=0, importantColors=0;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hdr.width=w; hdr.height=h;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 = (w*3+3)&amp;(~3);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 = rowPadded*h; hdr.fileSize = 54+hdr.imageSize;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out.write((char*)&amp;hdr, 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y=0;y&lt;h;y++){ for(int x=0;x&lt;w;x++){row[x*3]=90;row[x*3+1]=140;row[x*3+2]=210;} out.write((char*)row.data(),rowPadded);}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 in.read((char*)&amp;hdr,sizeof(hdr));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 in.read((char*)data.data(),hdr.imageSize);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 out.write((char*)data.data(),data.size());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vigenereEncrypt(string text,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r=""; int j=0;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c: text)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 char base = isupper(c)?'A':'a'; char k = toupper(key[j%key.length()])-'A';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 += char((c-base+k)%26+base); j++;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r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vigenereDecrypt(string text, string key)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r=""; int j=0;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(char c: text)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(isalpha(c)) { char base = isupper(c)?'A':'a'; char k = toupper(key[j%key.length()])-'A';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r += char((c-base-k+26)%26+base); j++;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else r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embed(vector&lt;unsigned char&gt; &amp;pixels, string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msg += '\0'; int idx=0;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c: msg) for (int b=7;b&gt;=0;b--) { pixels[idx]=(pixels[idx]&amp;0xFE)|((c&gt;&gt;b)&amp;1); 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extract(vector&lt;unsigned char&gt; &amp;pixels)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msg=""; int idx=0;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(idx+8&lt;=(int)pixels.size())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c=0; for(int b=0;b&lt;8;b++){c=(c&lt;&lt;1)|(pixels[idx]&amp;1); idx++;}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(c=='\0') break; msg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msg;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cover="cover.bmp", stego="stego_enc.bmp";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createSampleBMP(cover,64,64);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"Sample cover image generated: " &lt;&lt; cover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secret, key;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Encryption Key: "; getline(cin,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encrypted = vigenereEncrypt(secret,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"Encrypted Message (Vigenere) : " &lt;&lt; encrypted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vector&lt;unsigned char&gt; pixels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embed(pixels, encrypted);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writePixels(stego, hdr, 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"Encrypted message embedded into: " &lt;&lt; 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hdr2; vector&lt;unsigned char&gt; stegoPixels = readPixels(stego, hdr2);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extractedEnc = extract(stegoPixels);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decrypted = vigenereDecrypt(extractedEnc, key);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"\nExtracted (still encrypted) : " &lt;&lt; extractedEnc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"Decrypted Secret Message    : " &lt;&lt; decrypted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397AA5C4">
      <w:pPr>
        <w:rPr>
          <w:rFonts w:hint="default" w:ascii="Times New Roman" w:hAnsi="Times New Roman" w:cs="Times New Roman"/>
        </w:rPr>
      </w:pPr>
    </w:p>
    <w:p w14:paraId="59030E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0B23EA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TOP SECRET PLAN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Encryption Key: SHIELD</w:t>
      </w:r>
    </w:p>
    <w:p w14:paraId="15F79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407CAC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Sample cover image generated: cover.bmp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Enter Secret Message: Enter Encryption Key: Encrypted Message (Vigenere) : LVX WPFJLB TWDF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Encrypted message embedded into: stego_enc.bmp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Extracted (still encrypted) : LVX WPFJLB TWDF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Decrypted Secret Message    : TOP SECRET PLAN</w:t>
      </w:r>
    </w:p>
    <w:p w14:paraId="729A67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28CB3E4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34747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4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5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501DFE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Combining Vigenere encryption with LSB steganography provided two layers of protection: the message remained unreadable even if extracted without the correct key.</w:t>
      </w:r>
    </w:p>
    <w:p w14:paraId="1A580D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111047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21: Image Quality Analysis After Steganography (PSNR &amp; MSE)</w:t>
      </w:r>
    </w:p>
    <w:p w14:paraId="2AC734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1678358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develop a steganography application and evaluate the quality of the resulting stego image using PSNR (Peak Signal-to-Noise Ratio) and MSE (Mean Squared Error).</w:t>
      </w:r>
    </w:p>
    <w:p w14:paraId="23F852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613CA88A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5CB40E5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cover image and read its original pixel data.</w:t>
      </w:r>
    </w:p>
    <w:p w14:paraId="188643E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 and embed it into a copy of the pixel data using the LSB technique to create the stego image.</w:t>
      </w:r>
    </w:p>
    <w:p w14:paraId="121F7B7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Compute MSE as the average of squared differences between corresponding original and stego pixel values.</w:t>
      </w:r>
    </w:p>
    <w:p w14:paraId="3A9B33E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Compute PSNR = 10 * log10(255^2 / MSE).</w:t>
      </w:r>
    </w:p>
    <w:p w14:paraId="50D6BB1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Display the MSE and PSNR values and interpret the result (higher PSNR / lower MSE indicates better imperceptibility).</w:t>
      </w:r>
    </w:p>
    <w:p w14:paraId="7E6748FC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Stop.</w:t>
      </w:r>
    </w:p>
    <w:p w14:paraId="1C3012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74FA3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16D153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&lt;cmath&gt;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sig[2]={'B','M'}; uint32_t fileSize; uint32_t reserved=0; uint32_t dataOffset=54;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headerSize=40; int32_t width,height; uint16_t planes=1; uint16_t bpp=24;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compression=0; uint32_t imageSize; int32_t xppm=2835,yppm=2835;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colors=0, importantColors=0;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hdr.width=w; hdr.height=h;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rowPadded=(w*3+3)&amp;(~3);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hdr.imageSize=rowPadded*h; hdr.fileSize=54+hdr.imageSize;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for(int y=0;y&lt;h;y++){for(int x=0;x&lt;w;x++){row[x*3]=90;row[x*3+1]=140;row[x*3+2]=210;} out.write((char*)row.data(),rowPadded);}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 in.read((char*)&amp;hdr,sizeof(hdr));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 in.read((char*)data.data(),hdr.imageSize);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 out.write((char*)data.data(),data.size());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embed(vector&lt;unsigned char&gt; &amp;pixels, string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msg += '\0'; int idx=0;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c: msg) for (int b=7;b&gt;=0;b--) { pixels[idx]=(pixels[idx]&amp;0xFE)|((c&gt;&gt;b)&amp;1); 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cover="cover.bmp", stego="stego_q.bmp";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createSampleBMP(cover,64,64);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vector&lt;unsigned char&gt; original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stegoPixels = original; // copy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embed(stegoPixels,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writePixels(stego, hdr, stegoPixels);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Compute MSE and PSNR between original and stego pixel arrays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mse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original.size();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double diff = (double)original[i] - (double)stegoPixels[i];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mse += diff * diff;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mse /= original.size();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psnr;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(mse == 0) psnr = INFINITY;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else psnr = 10 * log10((255.0*255.0) / mse);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"\nCover image  : " &lt;&lt; cover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"Stego image  : " &lt;&lt; 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"MSE  (Mean Squared Error)     : " &lt;&lt; mse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"PSNR (Peak Signal-to-Noise Ratio) : " &lt;&lt; psnr &lt;&lt; " dB"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"\nInterpretation: PSNR above ~40 dB indicates the embedding is\n";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"visually imperceptible; higher PSNR / lower MSE means better stego quality.\n";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2829CCE5">
      <w:pPr>
        <w:rPr>
          <w:rFonts w:hint="default" w:ascii="Times New Roman" w:hAnsi="Times New Roman" w:cs="Times New Roman"/>
        </w:rPr>
      </w:pPr>
    </w:p>
    <w:p w14:paraId="7C0941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018CE8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Confidential data</w:t>
      </w:r>
    </w:p>
    <w:p w14:paraId="32D137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3147AA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Secret Message: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Cover image  : cover.bmp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Stego image  : stego_q.bmp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MSE  (Mean Squared Error)     : 0.00512695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PSNR (Peak Signal-to-Noise Ratio) : 71.0322 dB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Interpretation: PSNR above ~40 dB indicates the embedding is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visually imperceptible; higher PSNR / lower MSE means better stego quality.</w:t>
      </w:r>
    </w:p>
    <w:p w14:paraId="221DA8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3497CFD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5995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5C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14C0B1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stego image achieved a high PSNR value with very low MSE, confirming that the LSB embedding introduced negligible, visually imperceptible distortion.</w:t>
      </w:r>
    </w:p>
    <w:p w14:paraId="28DF96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CAF3B1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22: Multi-Image Steganography</w:t>
      </w:r>
    </w:p>
    <w:p w14:paraId="585086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598414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design a system that divides a secret message into multiple parts and embeds each part into a different cover image, then reconstructs the complete message during extraction.</w:t>
      </w:r>
    </w:p>
    <w:p w14:paraId="34195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340A861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40765879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multiple cover images (e.g., three).</w:t>
      </w:r>
    </w:p>
    <w:p w14:paraId="3990DA3C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message.</w:t>
      </w:r>
    </w:p>
    <w:p w14:paraId="515982E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Split the message into roughly equal parts, one part per cover image.</w:t>
      </w:r>
    </w:p>
    <w:p w14:paraId="55CC01C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Embed each part into its corresponding cover image using the LSB technique and save each as a separate stego image.</w:t>
      </w:r>
    </w:p>
    <w:p w14:paraId="76EF6FD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For reconstruction, extract the hidden part from each stego image in the same order and concatenate them.</w:t>
      </w:r>
    </w:p>
    <w:p w14:paraId="7DB02D4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reconstructed message and verify it matches the original.</w:t>
      </w:r>
    </w:p>
    <w:p w14:paraId="250D0EC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1D3200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6745C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1F6213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sig[2]={'B','M'}; uint32_t fileSize; uint32_t reserved=0; uint32_t dataOffset=54;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headerSize=40; int32_t width,height; uint16_t planes=1; uint16_t bpp=24;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compression=0; uint32_t imageSize; int32_t xppm=2835,yppm=2835;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colors=0, importantColors=0;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hdr.width=w; hdr.height=h;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rowPadded=(w*3+3)&amp;(~3);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hdr.imageSize=rowPadded*h; hdr.fileSize=54+hdr.imageSize;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for(int y=0;y&lt;h;y++){for(int x=0;x&lt;w;x++){row[x*3]=90;row[x*3+1]=140;row[x*3+2]=210;} out.write((char*)row.data(),rowPadded);}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 in.read((char*)&amp;hdr,sizeof(hdr));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 in.read((char*)data.data(),hdr.imageSize);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 out.write((char*)data.data(),data.size());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embed(vector&lt;unsigned char&gt; &amp;pixels, string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msg += '\0'; int idx=0;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c: msg) for (int b=7;b&gt;=0;b--) { pixels[idx]=(pixels[idx]&amp;0xFE)|((c&gt;&gt;b)&amp;1); 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string extract(vector&lt;unsigned char&gt; &amp;pixels)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msg=""; int idx=0;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while (idx+8&lt;=(int)pixels.size())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c=0; for(int b=0;b&lt;8;b++){c=(c&lt;&lt;1)|(pixels[idx]&amp;1); idx++;}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(c=='\0') break; msg += c;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msg;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numImages = 3;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covers = {"cover1.bmp","cover2.bmp","cover3.bmp"};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stegos = {"stego1.bmp","stego2.bmp","stego3.bmp"};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(auto &amp;c : covers) createSampleBMP(c, 64, 64);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"Generated " &lt;&lt; numImages &lt;&lt; " sample cover images.\n";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Split message into numImages roughly-equal parts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vector&lt;string&gt; parts(numImages);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base = secret.length() / numImages;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numImages;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len = (i == numImages-1) ? (secret.length() - idx) : base;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parts[i] = secret.substr(idx, len);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idx += len;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"\nMessage split into parts:\n";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numImages; i++)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"Part " &lt;&lt; i+1 &lt;&lt; " -&gt; \"" &lt;&lt; parts[i] &lt;&lt; "\" embedded in " &lt;&lt; stegos[i]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numImages;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BMPHeader hdr; vector&lt;unsigned char&gt; pixels = readPixels(covers[i],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embed(pixels, parts[i]);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writePixels(stegos[i], hdr, 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Reconstruction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reconstructed = "";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numImages;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BMPHeader hdr; vector&lt;unsigned char&gt; pixels = readPixels(stegos[i],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reconstructed += extract(pixels);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"\nReconstructed Full Message : " &lt;&lt; reconstructed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(reconstructed == secret ? "Reconstruction successful." : "Reconstruction mismatch.")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258F838A">
      <w:pPr>
        <w:rPr>
          <w:rFonts w:hint="default" w:ascii="Times New Roman" w:hAnsi="Times New Roman" w:cs="Times New Roman"/>
        </w:rPr>
      </w:pPr>
    </w:p>
    <w:p w14:paraId="2CBC4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1DD381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This message is split across three cover images securely</w:t>
      </w:r>
    </w:p>
    <w:p w14:paraId="5B041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49F9DB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Generated 3 sample cover images.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Enter Secret Message: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Message split into parts: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Part 1 -&gt; "This message is sp" embedded in stego1.bmp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Part 2 -&gt; "lit across three c" embedded in stego2.bmp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Part 3 -&gt; "over images securely" embedded in stego3.bmp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Reconstructed Full Message : This message is split across three cover images securely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Reconstruction successful.</w:t>
      </w:r>
    </w:p>
    <w:p w14:paraId="4C693D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66B5632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725930"/>
            <wp:effectExtent l="0" t="0" r="0" b="1143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2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AA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0C5F17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message was successfully split across three cover images and correctly reconstructed by extracting and concatenating each part in order.</w:t>
      </w:r>
    </w:p>
    <w:p w14:paraId="3381CE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2BA63B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23: Secure File Steganography</w:t>
      </w:r>
    </w:p>
    <w:p w14:paraId="2CDA7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5C64EB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develop an application to hide a file (such as a text file) inside a cover image and recover the original file without corruption.</w:t>
      </w:r>
    </w:p>
    <w:p w14:paraId="64F454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4A667E3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653C0825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cover image and read its pixel data.</w:t>
      </w:r>
    </w:p>
    <w:p w14:paraId="793CDB1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Read the secret file as a sequence of raw bytes and determine its length.</w:t>
      </w:r>
    </w:p>
    <w:p w14:paraId="071A7177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Embed the 4-byte file length header followed by the file's byte content into the image using the LSB technique.</w:t>
      </w:r>
    </w:p>
    <w:p w14:paraId="09822AEF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Save the resulting stego image.</w:t>
      </w:r>
    </w:p>
    <w:p w14:paraId="2C65AD9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To recover, first extract the 4-byte length header from the LSBs, then extract exactly that many following bytes to reconstruct the file.</w:t>
      </w:r>
    </w:p>
    <w:p w14:paraId="15ABC0E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Write the recovered bytes to a new file and verify its content matches the original.</w:t>
      </w:r>
    </w:p>
    <w:p w14:paraId="26F95FF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3162B5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1CBA0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18A6B86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sig[2]={'B','M'}; uint32_t fileSize; uint32_t reserved=0; uint32_t dataOffset=54;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headerSize=40; int32_t width,height; uint16_t planes=1; uint16_t bpp=24;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compression=0; uint32_t imageSize; int32_t xppm=2835,yppm=2835;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colors=0, importantColors=0;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hdr.width=w; hdr.height=h;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rowPadded=(w*3+3)&amp;(~3);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hdr.imageSize=rowPadded*h; hdr.fileSize=54+hdr.imageSize;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for(int y=0;y&lt;h;y++){for(int x=0;x&lt;w;x++){row[x*3]=90;row[x*3+1]=140;row[x*3+2]=210;} out.write((char*)row.data(),rowPadded);}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 in.read((char*)&amp;hdr,sizeof(hdr));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 in.read((char*)data.data(),hdr.imageSize);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 out.write((char*)data.data(),data.size());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 = "cover.bmp", stego = "stego_file.bmp";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 100, 100);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"Sample cover image generated: " &lt;&lt; cover &lt;&lt; " (100x100)\n";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Create a small sample secret file (simulating a .txt to hide)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secretFileName = "secret.txt";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sf(secretFileName);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sf &lt;&lt; "Confidential Report\nProject: Alpha\nStatus: Approved";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sf.close();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fin(secretFileName,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fileBytes((istreambuf_iterator&lt;char&gt;(fin)), istreambuf_iterator&lt;char&gt;());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fin.close();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"Secret file to hide: " &lt;&lt; secretFileName &lt;&lt; " (" &lt;&lt; fileBytes.size() &lt;&lt; " bytes)\n";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vector&lt;unsigned char&gt; pixels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First embed 32-bit length header, then file bytes, using LSB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fileLen = fileBytes.size();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payload(4 + fileBytes.size());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4; i++) payload[i] = (fileLen &gt;&gt; (8*(3-i))) &amp; 0xFF;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fileBytes.size(); i++) payload[4+i] = fileBytes[i];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 (payload.size() * 8 &gt; pixels.size())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cout &lt;&lt; "File too large for cover image capacity.\n";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b : payload)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bit = 7; bit &gt;= 0; bit--)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pixels[idx] = (pixels[idx] &amp; 0xFE) | ((b &gt;&gt; bit) &amp; 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idx++;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writePixels(stego, hdr, 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"File embedded successfully into: " &lt;&lt; 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Extraction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hdr2; vector&lt;unsigned char&gt; stegoPixels = readPixels(stego, hdr2);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recoveredLen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bitIdx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4;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b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bit = 0; bit &lt; 8; bit++) { b = (b &lt;&lt; 1) | (stegoPixels[bitIdx] &amp; 1); bitIdx++;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recoveredLen = (recoveredLen &lt;&lt; 8) | b;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recoveredBytes(recoveredLen);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(uint32_t i = 0; i &lt; recoveredLen;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unsigned char b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(int bit = 0; bit &lt; 8; bit++) { b = (b &lt;&lt; 1) | (stegoPixels[bitIdx] &amp; 1); bitIdx++;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recoveredBytes[i] = b;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fout("recovered_secret.txt", ios::binary);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fout.write((char*)recoveredBytes.data(), recoveredBytes.size());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fout.close();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"Recovered file length : " &lt;&lt; recoveredLen &lt;&lt; " bytes (matches original: 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&lt;&lt; (recoveredLen == fileBytes.size() ? "Yes" : "No") &lt;&lt; ")\n";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"Recovered file content:\n";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string(recoveredBytes.begin(), recoveredBytes.end())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174E5E6A">
      <w:pPr>
        <w:rPr>
          <w:rFonts w:hint="default" w:ascii="Times New Roman" w:hAnsi="Times New Roman" w:cs="Times New Roman"/>
        </w:rPr>
      </w:pPr>
    </w:p>
    <w:p w14:paraId="53496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6AF31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(Program creates its own sample secret.txt file to embed)</w:t>
      </w:r>
    </w:p>
    <w:p w14:paraId="577DF2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4C3FBF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Sample cover image generated: cover.bmp (100x100)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Secret file to hide: secret.txt (51 bytes)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File embedded successfully into: stego_file.bmp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Recovered file length : 51 bytes (matches original: Yes)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Recovered file content: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Confidential Report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Project: Alpha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Status: Approved</w:t>
      </w:r>
    </w:p>
    <w:p w14:paraId="4EB6A2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18B0E3C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15995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17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2E6CA3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complete file was embedded inside the cover image and extracted byte-for-byte without corruption, confirming file integrity was preserved.</w:t>
      </w:r>
    </w:p>
    <w:p w14:paraId="58F492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1B4D9D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24: Comparative Study of Steganography Techniques</w:t>
      </w:r>
    </w:p>
    <w:p w14:paraId="2310A6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20BF45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implement two image steganography techniques (1-bit LSB and 2-bit LSB) and compare them based on embedding capacity, image quality (MSE/PSNR), and execution time.</w:t>
      </w:r>
    </w:p>
    <w:p w14:paraId="7ECCDE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2CD6448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5C9DC5AB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cover image and read its pixel data.</w:t>
      </w:r>
    </w:p>
    <w:p w14:paraId="46B886D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Input the secret message.</w:t>
      </w:r>
    </w:p>
    <w:p w14:paraId="10B7B34C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Method 1: Embed the message using 1 bit per pixel byte (1-bit LSB) and record the execution time.</w:t>
      </w:r>
    </w:p>
    <w:p w14:paraId="2DE6011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Method 2: Embed the same message using 2 bits per pixel byte (2-bit LSB) and record the execution time.</w:t>
      </w:r>
    </w:p>
    <w:p w14:paraId="00E43392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Compute MSE and PSNR for both stego images relative to the original cover image.</w:t>
      </w:r>
    </w:p>
    <w:p w14:paraId="7140E00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a comparative table of capacity, MSE, PSNR, and execution time for both methods, and draw a conclusion.</w:t>
      </w:r>
    </w:p>
    <w:p w14:paraId="1C5D9374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3302E2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0DE5B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372127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&lt;cmath&gt;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&lt;chrono&gt;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std::chrono;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sig[2]={'B','M'}; uint32_t fileSize; uint32_t reserved=0; uint32_t dataOffset=54;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headerSize=40; int32_t width,height; uint16_t planes=1; uint16_t bpp=24;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compression=0; uint32_t imageSize; int32_t xppm=2835,yppm=2835;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colors=0, importantColors=0;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hdr.width=w; hdr.height=h;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rowPadded=(w*3+3)&amp;(~3);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hdr.imageSize=rowPadded*h; hdr.fileSize=54+hdr.imageSize;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for(int y=0;y&lt;h;y++){for(int x=0;x&lt;w;x++){row[x*3]=90;row[x*3+1]=140;row[x*3+2]=210;} out.write((char*)row.data(),rowPadded);}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 in.read((char*)&amp;hdr,sizeof(hdr));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 in.read((char*)data.data(),hdr.imageSize);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double computeMSE(vector&lt;unsigned char&gt; &amp;a, vector&lt;unsigned char&gt; &amp;b)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mse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(size_t i = 0; i &lt; a.size(); i++) { double d = (double)a[i]-(double)b[i]; mse += d*d;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mse / a.size();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double computePSNR(double mse) { return mse == 0 ? INFINITY : 10*log10((255.0*255.0)/mse);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 = "cover.bmp";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 100, 100);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secret;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"Enter Secret Message: "; getline(cin, secret);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secret += '\0';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original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--- Method 1: 1-bit LSB ---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stego1 = original;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t1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(unsigned char c : secret)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for (int b = 7; b &gt;= 0; b--) { stego1[idx] = (stego1[idx] &amp; 0xFE) | ((c&gt;&gt;b)&amp;1); 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t2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--- Method 2: 2-bit LSB (higher capacity, more distortion) ---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stego2 = original;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t3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int idx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for (unsigned char c : secret)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for (int b = 6; b &gt;= 0; b -= 2)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int twoBits = (c &gt;&gt; b) &amp; 0x3;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stego2[idx] = (stego2[idx] &amp; 0xFC) | twoBits;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idx++;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auto t4 = high_resolution_clock::now();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mse1 = computeMSE(original, stego1);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mse2 = computeMSE(original, stego2);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"\n--- Comparative Study: 1-bit LSB vs 2-bit LSB ---\n";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"Metric\t\t\t1-bit LSB\t\t2-bit LSB\n";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"Capacity (bits/byte)\t1\t\t\t2\n";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"Bytes used for message\t" &lt;&lt; secret.length()*8 &lt;&lt; "\t\t\t" &lt;&lt; (secret.length()*8+1)/2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"MSE\t\t\t" &lt;&lt; mse1 &lt;&lt; "\t\t" &lt;&lt; mse2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"PSNR (dB)\t\t" &lt;&lt; computePSNR(mse1) &lt;&lt; "\t\t" &lt;&lt; computePSNR(mse2)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"Execution Time (us)\t" &lt;&lt; duration_cast&lt;microseconds&gt;(t2-t1).count()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&lt;&lt; "\t\t\t" &lt;&lt; duration_cast&lt;microseconds&gt;(t4-t3).count()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"\nConclusion: 2-bit LSB embeds data using fewer pixels (higher capacity)\n";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"but introduces more distortion (higher MSE, lower PSNR) and is easier\n";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"to detect via statistical steganalysis than 1-bit LSB.\n";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619836FE">
      <w:pPr>
        <w:rPr>
          <w:rFonts w:hint="default" w:ascii="Times New Roman" w:hAnsi="Times New Roman" w:cs="Times New Roman"/>
        </w:rPr>
      </w:pPr>
    </w:p>
    <w:p w14:paraId="0C96D9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0F0EF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Enter Secret Message: Compare these two hiding methods</w:t>
      </w:r>
    </w:p>
    <w:p w14:paraId="637D2F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3EB36E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 xml:space="preserve">Enter Secret Message: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--- Comparative Study: 1-bit LSB vs 2-bit LSB ---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Metric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1-bit LSB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2-bit LSB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Capacity (bits/byte)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Bytes used for message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264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132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MSE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0.00406667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0.00846667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PSNR (dB)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72.0384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68.8537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Execution Time (us)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2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Conclusion: 2-bit LSB embeds data using fewer pixels (higher capacity)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but introduces more distortion (higher MSE, lower PSNR) and is easier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to detect via statistical steganalysis than 1-bit LSB.</w:t>
      </w:r>
    </w:p>
    <w:p w14:paraId="3357B2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03B76F61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103755"/>
            <wp:effectExtent l="0" t="0" r="0" b="146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9A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5BED76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comparison showed that 2-bit LSB offers double the embedding capacity of 1-bit LSB but at the cost of higher MSE and lower PSNR, making it more detectable.</w:t>
      </w:r>
    </w:p>
    <w:p w14:paraId="7909DB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406A5D7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 25: Steganography Detection (Steganalysis)</w:t>
      </w:r>
    </w:p>
    <w:p w14:paraId="5C2831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Aim</w:t>
      </w:r>
    </w:p>
    <w:p w14:paraId="175EE6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To develop a simple steganalysis tool that determines whether an image contains hidden information by statistically analyzing the distribution of pixel LSBs.</w:t>
      </w:r>
    </w:p>
    <w:p w14:paraId="4E2D4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Algorithm</w:t>
      </w:r>
    </w:p>
    <w:p w14:paraId="7E56D6C1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1. Start.</w:t>
      </w:r>
    </w:p>
    <w:p w14:paraId="7F06979D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2. Generate/Load a clean (unmodified) cover image and compute a baseline chi-square score comparing the observed 0/1 LSB counts to the expected 50/50 split.</w:t>
      </w:r>
    </w:p>
    <w:p w14:paraId="58CBA6D7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3. Embed a long test message into a copy of the image using LSB steganography to create a stego image.</w:t>
      </w:r>
    </w:p>
    <w:p w14:paraId="7FE29848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4. Compute the chi-square score for the stego image's LSB distribution in the same way.</w:t>
      </w:r>
    </w:p>
    <w:p w14:paraId="7A2FA8D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5. Compute the deviation ratio of the stego image's score relative to the clean baseline.</w:t>
      </w:r>
    </w:p>
    <w:p w14:paraId="673AB130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6. If the deviation ratio exceeds a chosen threshold, flag the image as 'Hidden data SUSPECTED'; otherwise classify it as clean.</w:t>
      </w:r>
    </w:p>
    <w:p w14:paraId="3014A766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7. Display the chi-square scores, deviation ratio, and final detection result.</w:t>
      </w:r>
    </w:p>
    <w:p w14:paraId="148B3A2E">
      <w:pPr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8. Stop.</w:t>
      </w:r>
    </w:p>
    <w:p w14:paraId="3F121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Program (C++ / Dev C++)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8"/>
      </w:tblGrid>
      <w:tr w14:paraId="4BC63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8" w:type="dxa"/>
            <w:shd w:val="clear" w:color="auto" w:fill="F2F2F2"/>
          </w:tcPr>
          <w:p w14:paraId="685BFA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nsolas" w:cs="Times New Roman"/>
                <w:sz w:val="18"/>
              </w:rPr>
              <w:t>#include &lt;iostream&gt;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&lt;fstream&gt;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&lt;string&gt;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&lt;vector&gt;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#include &lt;cstdint&gt;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using namespace std;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pack(push,1)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struct BMPHeader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char sig[2]={'B','M'}; uint32_t fileSize; uint32_t reserved=0; uint32_t dataOffset=54;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headerSize=40; int32_t width,height; uint16_t planes=1; uint16_t bpp=24;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compression=0; uint32_t imageSize; int32_t xppm=2835,yppm=2835;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uint32_t colors=0, importantColors=0;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#pragma pack(pop)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createSampleBMP(string filename, int w, int h)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 hdr.width=w; hdr.height=h;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rowPadded=(w*3+3)&amp;(~3);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hdr.imageSize=rowPadded*h; hdr.fileSize=54+hdr.imageSize;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row(rowPadded,0);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slightly varying pixel values to mimic a natural (noisy) image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for(int y=0;y&lt;h;y++){for(int x=0;x&lt;w;x++){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row[x*3]=90+(x%7); row[x*3+1]=140+(y%5); row[x*3+2]=210-(x%3);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 out.write((char*)row.data(),rowPadded);}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vector&lt;unsigned char&gt; readPixels(string filename, BMPHeader &amp;hdr)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ifstream in(filename, ios::binary); in.read((char*)&amp;hdr,sizeof(hdr));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data(hdr.imageSize); in.read((char*)data.data(),hdr.imageSize); return data;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writePixels(string filename, BMPHeader &amp;hdr, vector&lt;unsigned char&gt; &amp;data)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ofstream out(filename, ios::binary); out.write((char*)&amp;hdr,sizeof(hdr)); out.write((char*)data.data(),data.size());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void embed(vector&lt;unsigned char&gt; &amp;pixels, string msg)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msg += '\0'; int idx=0;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(unsigned char c: msg) for (int b=7;b&gt;=0;b--) { pixels[idx]=(pixels[idx]&amp;0xFE)|((c&gt;&gt;b)&amp;1); idx++;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Steganalysis: LSB embedding tends to equalize the counts of even/odd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(Pair-of-Values) byte pairs. We measure how close counts of 0-bit vs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// 1-bit LSBs are to 50/50 as a simple statistical indicator.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double lsbChiSquareScore(vector&lt;unsigned char&gt; &amp;pixels, int sampleSize)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zeros = 0, ones =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n = min((int)pixels.size(), sampleSize);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for (int i = 0; i &lt; n; i++)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if (pixels[i] &amp; 1) ones++; else zeros++;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expected = n / 2.0;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chiSquare = ((zeros-expected)*(zeros-expected))/expected +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        ((ones-expected)*(ones-expected))/expected;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chiSquare;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int main() {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cover = "cover_clean.bmp", stego = "stego_full.bmp";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createSampleBMP(cover, 100, 100);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BMPHeader hdr;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cleanPixels = readPixels(cover, hdr);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// Create a "fully loaded" stego image (LSBs embedded across most of the image)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string longMessage(cleanPixels.size()/9, 'A'); // fills a large portion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vector&lt;unsigned char&gt; stegoPixels = cleanPixels;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embed(stegoPixels, longMessage);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writePixels(stego, hdr, stegoPixels);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int sampleSize = cleanPixels.size();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scoreClean = lsbChiSquareScore(cleanPixels, sampleSize);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scoreStego = lsbChiSquareScore(stegoPixels, sampleSize);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"Steganalysis - Chi-Square Test on LSB distribution\n";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"Sample size (pixels analyzed) : " &lt;&lt; sampleSize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"\nImage\t\t\t\tChi-Square Deviation from 50/50\n";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"Clean image (" &lt;&lt; cover &lt;&lt; ")\t" &lt;&lt; scoreClean &lt;&lt; "  (baseline)"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"Stego image (" &lt;&lt; stego &lt;&lt; ")\t" &lt;&lt; scoreStego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ratio = scoreStego / scoreClean;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"\nDeviation ratio (stego / clean baseline) : " &lt;&lt; ratio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double thresholdRatio = 2.0; // heuristic: &gt;2x the clean baseline flags anomaly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"\nDetection Result:\n";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cover &lt;&lt; " : Looks clean (used as baseline)"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stego &lt;&lt; " : " &lt;&lt; (ratio &gt; thresholdRatio ? "Hidden data SUSPECTED (LSB statistics deviate sharply from clean baseline)"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                                                    : "Looks clean") &lt;&lt; endl;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"\nNote: Sequential LSB embedding of message bytes creates a repeating\n";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"bit pattern that skews the 0/1 LSB balance away from the image's\n";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"natural baseline. A large deviation ratio compared to a known clean\n";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cout &lt;&lt; "image is a statistical indicator of hidden data (steganalysis).\n";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   return 0;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>}</w:t>
            </w:r>
            <w:r>
              <w:rPr>
                <w:rFonts w:hint="default" w:ascii="Times New Roman" w:hAnsi="Times New Roman" w:cs="Times New Roman"/>
              </w:rPr>
              <w:br w:type="textWrapping"/>
            </w:r>
            <w:r>
              <w:rPr>
                <w:rFonts w:hint="default" w:ascii="Times New Roman" w:hAnsi="Times New Roman" w:eastAsia="Consolas" w:cs="Times New Roman"/>
                <w:sz w:val="18"/>
              </w:rPr>
              <w:t xml:space="preserve"> </w:t>
            </w:r>
          </w:p>
        </w:tc>
      </w:tr>
    </w:tbl>
    <w:p w14:paraId="462577BC">
      <w:pPr>
        <w:rPr>
          <w:rFonts w:hint="default" w:ascii="Times New Roman" w:hAnsi="Times New Roman" w:cs="Times New Roman"/>
        </w:rPr>
      </w:pPr>
    </w:p>
    <w:p w14:paraId="0E7CEB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Sample Input</w:t>
      </w:r>
    </w:p>
    <w:p w14:paraId="15FBA4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(Program generates its own clean and stego sample images for analysis)</w:t>
      </w:r>
    </w:p>
    <w:p w14:paraId="72A063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Output</w:t>
      </w:r>
    </w:p>
    <w:p w14:paraId="6C7E7D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0"/>
        </w:rPr>
        <w:t>Steganalysis - Chi-Square Test on LSB distribution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Sample size (pixels analyzed) : 30000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Image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Chi-Square Deviation from 50/50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Clean image (cover_clean.bmp)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1541.33  (baseline)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Stego image (stego_full.bmp)</w:t>
      </w:r>
      <w:r>
        <w:rPr>
          <w:rFonts w:hint="default" w:ascii="Times New Roman" w:hAnsi="Times New Roman" w:cs="Times New Roman"/>
          <w:sz w:val="20"/>
        </w:rPr>
        <w:tab/>
      </w:r>
      <w:r>
        <w:rPr>
          <w:rFonts w:hint="default" w:ascii="Times New Roman" w:hAnsi="Times New Roman" w:cs="Times New Roman"/>
          <w:sz w:val="20"/>
        </w:rPr>
        <w:t>6687.3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Deviation ratio (stego / clean baseline) : 4.33864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Detection Result: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cover_clean.bmp : Looks clean (used as baseline)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stego_full.bmp : Hidden data SUSPECTED (LSB statistics deviate sharply from clean baseline)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Note: Sequential LSB embedding of message bytes creates a repeating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bit pattern that skews the 0/1 LSB balance away from the image's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natural baseline. A large deviation ratio compared to a known clean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sz w:val="20"/>
        </w:rPr>
        <w:t>image is a statistical indicator of hidden data (steganalysis).</w:t>
      </w:r>
    </w:p>
    <w:p w14:paraId="5AB34F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Snapshot (Program Output)</w:t>
      </w:r>
    </w:p>
    <w:p w14:paraId="7C486C3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69280" cy="27336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3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F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2"/>
        </w:rPr>
        <w:t>Result</w:t>
      </w:r>
    </w:p>
    <w:p w14:paraId="601B39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</w:rPr>
        <w:t>The steganalysis tool correctly distinguished the stego image from the clean baseline image, flagging it as suspected of containing hidden data based on its skewed LSB statistics.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E4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numbering" Target="numbering.xml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77</Pages>
  <Words>271</Words>
  <Characters>1387</Characters>
  <Lines>0</Lines>
  <Paragraphs>0</Paragraphs>
  <TotalTime>3</TotalTime>
  <ScaleCrop>false</ScaleCrop>
  <LinksUpToDate>false</LinksUpToDate>
  <CharactersWithSpaces>1697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Parveen</cp:lastModifiedBy>
  <dcterms:modified xsi:type="dcterms:W3CDTF">2026-07-25T04:35:39Z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B15F9C9E5EAA427A97356FAB97A1DBF2_12</vt:lpwstr>
  </property>
</Properties>
</file>